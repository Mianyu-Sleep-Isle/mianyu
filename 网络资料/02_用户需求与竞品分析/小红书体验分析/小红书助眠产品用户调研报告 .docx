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188F0">
      <w:pPr>
        <w:pStyle w:val="31"/>
        <w:spacing w:after="360"/>
        <w:jc w:val="center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color w:val="000000"/>
          <w:sz w:val="60"/>
        </w:rPr>
        <w:t>小红书助眠产品</w:t>
      </w:r>
      <w:r>
        <w:rPr>
          <w:rFonts w:hint="eastAsia" w:ascii="微软雅黑" w:hAnsi="微软雅黑" w:eastAsia="微软雅黑" w:cs="微软雅黑"/>
          <w:b/>
          <w:color w:val="000000"/>
          <w:sz w:val="60"/>
        </w:rPr>
        <w:br w:type="textWrapping"/>
      </w:r>
      <w:r>
        <w:rPr>
          <w:rFonts w:hint="eastAsia" w:ascii="微软雅黑" w:hAnsi="微软雅黑" w:eastAsia="微软雅黑" w:cs="微软雅黑"/>
          <w:b/>
          <w:color w:val="000000"/>
          <w:sz w:val="60"/>
        </w:rPr>
        <w:t>用户调研报告</w:t>
      </w:r>
    </w:p>
    <w:p w14:paraId="348628EC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04040"/>
          <w:sz w:val="30"/>
        </w:rPr>
        <w:t>五组关键词  五十篇有效笔记  公开评论洞察</w:t>
      </w:r>
    </w:p>
    <w:p w14:paraId="492338E9">
      <w:pPr>
        <w:spacing w:before="24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22"/>
        </w:rPr>
        <w:t>采集日期  2026-09-09</w:t>
      </w:r>
      <w:r>
        <w:rPr>
          <w:rFonts w:hint="eastAsia" w:ascii="微软雅黑" w:hAnsi="微软雅黑" w:eastAsia="微软雅黑" w:cs="微软雅黑"/>
          <w:color w:val="595959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595959"/>
          <w:sz w:val="22"/>
        </w:rPr>
        <w:t>来源  当前登录状态下的小红书网页版公开页面</w:t>
      </w:r>
    </w:p>
    <w:p w14:paraId="58A350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0E1086A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执行摘要</w:t>
      </w:r>
    </w:p>
    <w:p w14:paraId="4D1274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本次调研共检索 5 组关键词，每组保留 10 篇有效笔记，合计 50 篇。采集范围仅限当前登录状态下可正常访问的公开页面。</w:t>
      </w:r>
    </w:p>
    <w:p w14:paraId="135E1E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核心判断：用户并不只需要“一个能播放声音的工具”，而是需要在不同失眠成因下快速进入正确路径——遮蔽噪声、停止反刍、结束刷屏、记录异常、获得陪伴，且全程不被广告、复杂界面或付费墙打断。</w:t>
      </w:r>
    </w:p>
    <w:p w14:paraId="568F8A0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跨关键词关键发现</w:t>
      </w:r>
    </w:p>
    <w:p w14:paraId="2CA2BF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用户最常提到的 5 个优点：</w:t>
      </w:r>
      <w:r>
        <w:rPr>
          <w:rFonts w:hint="eastAsia" w:ascii="微软雅黑" w:hAnsi="微软雅黑" w:eastAsia="微软雅黑" w:cs="微软雅黑"/>
        </w:rPr>
        <w:t>自然声/白噪音能遮蔽环境噪声；故事与温柔人声能占用注意力；自定义混音满足个体偏好；睡眠/鼾声/梦话记录带来自我认知；锁机、提醒和连续记录帮助形成习惯。</w:t>
      </w:r>
    </w:p>
    <w:p w14:paraId="64D473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用户最常提到的 5 个槽点：</w:t>
      </w:r>
      <w:r>
        <w:rPr>
          <w:rFonts w:hint="eastAsia" w:ascii="微软雅黑" w:hAnsi="微软雅黑" w:eastAsia="微软雅黑" w:cs="微软雅黑"/>
        </w:rPr>
        <w:t>会员墙过重；广告与误触跳转；睡眠阶段/鼾声识别不准；界面和入口频繁变化或过度复杂；声音开场、播放中断、底噪等细节打断困意。</w:t>
      </w:r>
    </w:p>
    <w:p w14:paraId="4818A16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最常见使用场景：</w:t>
      </w:r>
      <w:r>
        <w:rPr>
          <w:rFonts w:hint="eastAsia" w:ascii="微软雅黑" w:hAnsi="微软雅黑" w:eastAsia="微软雅黑" w:cs="微软雅黑"/>
        </w:rPr>
        <w:t>深夜脑内反刍；宿舍/同床噪声；午休和短时恢复；睡前刷手机停不下来；焦虑、ADHD或情绪低落；怀疑打鼾/呼吸暂停后的自查。</w:t>
      </w:r>
    </w:p>
    <w:p w14:paraId="3685AA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尚未满足的需求：</w:t>
      </w:r>
      <w:r>
        <w:rPr>
          <w:rFonts w:hint="eastAsia" w:ascii="微软雅黑" w:hAnsi="微软雅黑" w:eastAsia="微软雅黑" w:cs="微软雅黑"/>
        </w:rPr>
        <w:t>免费且安静的核心功能；低功耗离线整夜记录；多人/宠物声源区分；可解释的可信度；熟悉内容与低刺激个性化推荐；梦话/梦境的私密记录；定时渐弱、无突兀开场。</w:t>
      </w:r>
    </w:p>
    <w:p w14:paraId="2EA693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值得借鉴：</w:t>
      </w:r>
      <w:r>
        <w:rPr>
          <w:rFonts w:hint="eastAsia" w:ascii="微软雅黑" w:hAnsi="微软雅黑" w:eastAsia="微软雅黑" w:cs="微软雅黑"/>
        </w:rPr>
        <w:t>用首次问答判断“环境噪声/情绪反刍/内容陪伴/行为戒断/健康记录”；提供三轨以上混音模板；故事按熟悉度和悬念等级推荐；AI做CBT-I反馈但明确非医疗；把定时、渐弱、黑屏做成默认。</w:t>
      </w:r>
    </w:p>
    <w:p w14:paraId="57F17C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应避免：</w:t>
      </w:r>
      <w:r>
        <w:rPr>
          <w:rFonts w:hint="eastAsia" w:ascii="微软雅黑" w:hAnsi="微软雅黑" w:eastAsia="微软雅黑" w:cs="微软雅黑"/>
        </w:rPr>
        <w:t>睡前广告、跳转和弹窗；把风险信息完全锁在会员后；用单晚数据制造医疗恐慌；强制改版破坏长期习惯；任何会突然增大音量、插播或中断的播放行为。</w:t>
      </w:r>
    </w:p>
    <w:p w14:paraId="03B307C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重点需求方向结论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0"/>
        <w:gridCol w:w="5090"/>
      </w:tblGrid>
      <w:tr w14:paraId="606C75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90" w:type="dxa"/>
            <w:shd w:val="clear" w:color="auto" w:fill="4472C4"/>
          </w:tcPr>
          <w:p w14:paraId="5BECD3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方向</w:t>
            </w:r>
          </w:p>
        </w:tc>
        <w:tc>
          <w:tcPr>
            <w:tcW w:w="5090" w:type="dxa"/>
            <w:shd w:val="clear" w:color="auto" w:fill="4472C4"/>
          </w:tcPr>
          <w:p w14:paraId="1F6640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产品判断</w:t>
            </w:r>
          </w:p>
        </w:tc>
      </w:tr>
      <w:tr w14:paraId="6006E1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EA9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白噪音</w:t>
            </w:r>
          </w:p>
        </w:tc>
        <w:tc>
          <w:tcPr>
            <w:tcW w:w="50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4EF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刚需但非普适；应有自然声、粉/棕噪音、音量安全提示和场景试音。</w:t>
            </w:r>
          </w:p>
        </w:tc>
      </w:tr>
      <w:tr w14:paraId="148B6B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F71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ASMR</w:t>
            </w:r>
          </w:p>
        </w:tc>
        <w:tc>
          <w:tcPr>
            <w:tcW w:w="50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59A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对部分人有效，对高敏感人群可能刺激；需低刺激标签和底噪质量控制。</w:t>
            </w:r>
          </w:p>
        </w:tc>
      </w:tr>
      <w:tr w14:paraId="219D91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F26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故事/小说</w:t>
            </w:r>
          </w:p>
        </w:tc>
        <w:tc>
          <w:tcPr>
            <w:tcW w:w="50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B25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高潜力；“熟悉但不无聊、感兴趣但不悬疑”是关键。</w:t>
            </w:r>
          </w:p>
        </w:tc>
      </w:tr>
      <w:tr w14:paraId="17B4FF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C36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自定义混音</w:t>
            </w:r>
          </w:p>
        </w:tc>
        <w:tc>
          <w:tcPr>
            <w:tcW w:w="50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17B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已有明确用户创作行为；需要模板、分享、导入与精细音量。</w:t>
            </w:r>
          </w:p>
        </w:tc>
      </w:tr>
      <w:tr w14:paraId="2E921B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73C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定时/渐弱</w:t>
            </w:r>
          </w:p>
        </w:tc>
        <w:tc>
          <w:tcPr>
            <w:tcW w:w="50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2B5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应成为默认能力；30分钟关闭、淡出和无突兀片头是基础体验。</w:t>
            </w:r>
          </w:p>
        </w:tc>
      </w:tr>
      <w:tr w14:paraId="6A88B3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9B4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睡眠/梦话/梦境记录</w:t>
            </w:r>
          </w:p>
        </w:tc>
        <w:tc>
          <w:tcPr>
            <w:tcW w:w="50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5D3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有吸引力，但准确性、隐私、多声源区分和结果解释决定信任。</w:t>
            </w:r>
          </w:p>
        </w:tc>
      </w:tr>
      <w:tr w14:paraId="2DB12D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D10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AI个性化</w:t>
            </w:r>
          </w:p>
        </w:tc>
        <w:tc>
          <w:tcPr>
            <w:tcW w:w="50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1AD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适合情绪分流、内容匹配和CBT-I反馈；必须设置医疗边界。</w:t>
            </w:r>
          </w:p>
        </w:tc>
      </w:tr>
      <w:tr w14:paraId="6424BF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89C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免费/会员</w:t>
            </w:r>
          </w:p>
        </w:tc>
        <w:tc>
          <w:tcPr>
            <w:tcW w:w="50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484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免费层应完成基本入睡闭环；高级分析、长期趋势和精品内容再付费。</w:t>
            </w:r>
          </w:p>
        </w:tc>
      </w:tr>
    </w:tbl>
    <w:p w14:paraId="2A219B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0D82ED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采集口径与字段稳定性</w:t>
      </w:r>
    </w:p>
    <w:p w14:paraId="4B44676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范围：仅访问正常公开页面；未点赞、评论、关注、私信或修改账号。每个关键词从搜索结果中浏览更多候选，最终保留10篇最具产品价值的笔记。</w:t>
      </w:r>
    </w:p>
    <w:p w14:paraId="040EC61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稳定字段：搜索词、标题、作者、正文摘要、帖子链接通常稳定；点赞/收藏/评论三项在大多数详情页可读。</w:t>
      </w:r>
    </w:p>
    <w:p w14:paraId="6400BF8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不稳定字段：部分页面只显示“收藏/评论”图标或空值；部分日期缺年份；图片型正文无法完整转为文字；低互动或旧笔记常无可用评论文本。均标为“未显示/未读取到”。</w:t>
      </w:r>
    </w:p>
    <w:p w14:paraId="10BF732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评论区：高赞且评论多的笔记可稳定读取代表性评论；部分笔记虽显示评论数，正文区未加载可见评论。本报告不编造补齐。</w:t>
      </w:r>
    </w:p>
    <w:p w14:paraId="46C8386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效率：稳定状态下，单篇打开、核对字段与筛选评论约2–4分钟；加上摘要编码约4–7分钟/篇。扩展到50–100篇可行，但建议分批、低频执行并预留登录/加载中断。</w:t>
      </w:r>
    </w:p>
    <w:p w14:paraId="136C2A9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59A8DA0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潮汐 助眠 体验</w:t>
      </w:r>
    </w:p>
    <w:p w14:paraId="61DD3B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保留 10 篇有效笔记。排序兼顾搜索相关性、点赞/评论量与真实体验密度；“未显示”表示页面当时不可见。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2036"/>
        <w:gridCol w:w="2036"/>
        <w:gridCol w:w="2036"/>
        <w:gridCol w:w="2036"/>
      </w:tblGrid>
      <w:tr w14:paraId="0BB01B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47" w:type="dxa"/>
            <w:shd w:val="clear" w:color="auto" w:fill="4472C4"/>
          </w:tcPr>
          <w:p w14:paraId="2D7C215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序号</w:t>
            </w:r>
          </w:p>
        </w:tc>
        <w:tc>
          <w:tcPr>
            <w:tcW w:w="2664" w:type="dxa"/>
            <w:shd w:val="clear" w:color="auto" w:fill="4472C4"/>
          </w:tcPr>
          <w:p w14:paraId="66CA765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笔记标题及作者</w:t>
            </w:r>
          </w:p>
        </w:tc>
        <w:tc>
          <w:tcPr>
            <w:tcW w:w="1728" w:type="dxa"/>
            <w:shd w:val="clear" w:color="auto" w:fill="4472C4"/>
          </w:tcPr>
          <w:p w14:paraId="773907A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时间与互动量</w:t>
            </w:r>
          </w:p>
        </w:tc>
        <w:tc>
          <w:tcPr>
            <w:tcW w:w="4104" w:type="dxa"/>
            <w:shd w:val="clear" w:color="auto" w:fill="4472C4"/>
          </w:tcPr>
          <w:p w14:paraId="68C6420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核心观点与使用场景</w:t>
            </w:r>
          </w:p>
        </w:tc>
        <w:tc>
          <w:tcPr>
            <w:tcW w:w="893" w:type="dxa"/>
            <w:shd w:val="clear" w:color="auto" w:fill="4472C4"/>
          </w:tcPr>
          <w:p w14:paraId="205EB9D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态度</w:t>
            </w:r>
          </w:p>
        </w:tc>
      </w:tr>
      <w:tr w14:paraId="7026CD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D65B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207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给潮汐app提意见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怨恨计划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9E3B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2025-09-03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94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22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19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6F0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新版使用路径与旧版差异引发明显不适。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场景：睡前、专注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0AA7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负面</w:t>
            </w:r>
          </w:p>
        </w:tc>
      </w:tr>
      <w:tr w14:paraId="5C3F10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0A13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FB2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关于潮汐app新版本内测的一些碎碎念…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我有一个小鱼丸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46D2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编辑于 2025-09-11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19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10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3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3A1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认可新版分类、视觉与心理内容方向。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场景：睡前放松、情绪舒缓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3A0A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64DF9F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EB5C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03D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潮汐的白噪音对前额叶太友好了！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勇敢鱼鱼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79D7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07-15（年份未显示）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170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79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4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A25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水母画面与水声形成强沉浸感，能快速降噪。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场景：焦虑时、睡前、学习后放松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E85E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6C8606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AEB7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987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我太爱潮汐了深夜忍不住感慨一下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小红薯609BDCD5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BE9C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03-28（年份未显示）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2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7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FF7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睡眠故事能长期陪伴入睡。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场景：深夜失眠、听故事入睡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5EA6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066A8D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56EE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EFC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最近在使用一款白噪音app，潮汐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吉伊家长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AD90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2025-10-28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6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0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AB7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在宿舍用耳机遮蔽鼾声，并尝试定时、冥想和记录。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场景：宿舍、室友打鼾、睡前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9DA4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16A7E5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FF70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443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【潮汐】自己做的混音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菊秋一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503F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2025-08-27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4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5D2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用户主动创建并分享自己的声音组合。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场景：睡前、专注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40D1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033768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3326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D53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未解之谜，潮汐app监测睡眠质量靠谱吗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-板栗老祖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57D2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编辑于 2025-07-16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10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2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5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295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对深睡结果、同床干扰和隐私可靠性有疑问。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场景：同床睡、养宠家庭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FE50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4447F8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7AB4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5DC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好神奇的白噪音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momo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1963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2025-10-31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21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4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21F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认可声音与故事质量，但认为会员价格偏高。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场景：睡前、内容助眠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9B76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5E1215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865A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4FE5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潮汐app 我的生活不能少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Vita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C67D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2025-09-23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2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0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593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长期1164天使用，故事与Yoga Nidra成为固定睡前仪式。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场景：长期睡前习惯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7A78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79D514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9090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EEB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你也在为睡眠质量发愁？看看潮汐的这个功能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- konig -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8EE2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05-18（年份未显示）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未显示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2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666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介绍自然声唤醒、HRV与AI分析方向。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场景：夜间记录、晨间唤醒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A922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</w:tbl>
    <w:p w14:paraId="42D8D59F">
      <w:pPr>
        <w:rPr>
          <w:rFonts w:hint="eastAsia" w:ascii="微软雅黑" w:hAnsi="微软雅黑" w:eastAsia="微软雅黑" w:cs="微软雅黑"/>
        </w:rPr>
      </w:pPr>
    </w:p>
    <w:p w14:paraId="4FF584C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逐篇要点与代表性评论</w:t>
      </w:r>
    </w:p>
    <w:p w14:paraId="74164E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1. 给潮汐app提意见</w:t>
      </w:r>
    </w:p>
    <w:p w14:paraId="26F47243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声音内容与专注/睡眠场景基础仍被认可。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入口和仪式感变弱；会员与续费体验有争议。</w:t>
      </w:r>
    </w:p>
    <w:p w14:paraId="05410CD1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保留经典入口；清晰会员规则；可关闭开场提示。</w:t>
      </w:r>
    </w:p>
    <w:p w14:paraId="7479BC03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新版改动后找不到原来常用入口，习惯被打断。</w:t>
      </w:r>
    </w:p>
    <w:p w14:paraId="2B513066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有人更喜欢旧版的极简感和仪式感。</w:t>
      </w:r>
    </w:p>
    <w:p w14:paraId="297A5C03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会员续费、已购内容可见性需要更透明。</w:t>
      </w:r>
    </w:p>
    <w:p w14:paraId="0142A7E1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链接：https://www.xiaohongshu.com/explore/68b71eda000000001b036bd5</w:t>
      </w:r>
    </w:p>
    <w:p w14:paraId="4EF95A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2. 关于潮汐app新版本内测的一些碎碎念…</w:t>
      </w:r>
    </w:p>
    <w:p w14:paraId="4D23EE2A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内容分类更清晰；视觉更现代；情绪支持增强。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仍需适应新结构。</w:t>
      </w:r>
    </w:p>
    <w:p w14:paraId="659F201D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平滑迁移旧功能；强化情绪场景推荐。</w:t>
      </w:r>
    </w:p>
    <w:p w14:paraId="5C050465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评论量较少，未读取到3条有效体验评论。</w:t>
      </w:r>
    </w:p>
    <w:p w14:paraId="7504FE8E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链接：https://www.xiaohongshu.com/explore/68c24b00000000001b02207f</w:t>
      </w:r>
    </w:p>
    <w:p w14:paraId="3472F1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3. 潮汐的白噪音对前额叶太友好了！</w:t>
      </w:r>
    </w:p>
    <w:p w14:paraId="0B7B9C64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视听结合；自然音质感好；放松速度快。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内容偏好个体差异大。</w:t>
      </w:r>
    </w:p>
    <w:p w14:paraId="04B762E4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更多动态视觉白噪音；按焦虑强度推荐。</w:t>
      </w:r>
    </w:p>
    <w:p w14:paraId="5C79AF6B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用户喜欢水声与水母视觉的组合。</w:t>
      </w:r>
    </w:p>
    <w:p w14:paraId="23DEEA6F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评论区有效产品评论不足3条。</w:t>
      </w:r>
    </w:p>
    <w:p w14:paraId="57134114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链接：https://www.xiaohongshu.com/explore/6a573dd700000000220196f5</w:t>
      </w:r>
    </w:p>
    <w:p w14:paraId="08F0C2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4. 我太爱潮汐了深夜忍不住感慨一下</w:t>
      </w:r>
    </w:p>
    <w:p w14:paraId="3206D72F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故事内容温和；长期使用形成习惯。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开场“欢迎来到潮汐”可能把人吓醒；会员分享有门槛。</w:t>
      </w:r>
    </w:p>
    <w:p w14:paraId="4269D772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可关闭开场音；家庭/好友会员共享。</w:t>
      </w:r>
    </w:p>
    <w:p w14:paraId="280EAE9B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有人询问会员能否共享。</w:t>
      </w:r>
    </w:p>
    <w:p w14:paraId="1EE60C8B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开场欢迎语音量突兀，会打断困意。</w:t>
      </w:r>
    </w:p>
    <w:p w14:paraId="561211A2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用户期待故事库持续更新。</w:t>
      </w:r>
    </w:p>
    <w:p w14:paraId="660E340E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链接：https://www.xiaohongshu.com/explore/69c6d0ee00000000210383fb</w:t>
      </w:r>
    </w:p>
    <w:p w14:paraId="49429DA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5. 最近在使用一款白噪音app，潮汐</w:t>
      </w:r>
    </w:p>
    <w:p w14:paraId="28751F64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白噪音、定时、冥想、睡眠音频功能集中。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评论区无反馈；耳机整夜佩戴存在舒适性问题。</w:t>
      </w:r>
    </w:p>
    <w:p w14:paraId="31CF366B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更舒适的外放/耳机模式；准确区分鼾声与梦话。</w:t>
      </w:r>
    </w:p>
    <w:p w14:paraId="583320CB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评论数为0。</w:t>
      </w:r>
    </w:p>
    <w:p w14:paraId="212A9207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链接：https://www.xiaohongshu.com/explore/69002250000000000301cd61</w:t>
      </w:r>
    </w:p>
    <w:p w14:paraId="76DD0F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6. 【潮汐】自己做的混音</w:t>
      </w:r>
    </w:p>
    <w:p w14:paraId="1AB8E091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自定义混音可满足个体偏好。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分享、上传与复用流程不够明确。</w:t>
      </w:r>
    </w:p>
    <w:p w14:paraId="030CE6AA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混音模板社区；一键导入；更多音轨与精细音量。</w:t>
      </w:r>
    </w:p>
    <w:p w14:paraId="152F3CCF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评论询问如何上传或分享自制背景。</w:t>
      </w:r>
    </w:p>
    <w:p w14:paraId="65119B87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希望可以直接复用他人的混音。</w:t>
      </w:r>
    </w:p>
    <w:p w14:paraId="29221F52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有效评论不足3条。</w:t>
      </w:r>
    </w:p>
    <w:p w14:paraId="288ACDF0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链接：https://www.xiaohongshu.com/explore/68af0eb2000000001c031307</w:t>
      </w:r>
    </w:p>
    <w:p w14:paraId="086572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7. 未解之谜，潮汐app监测睡眠质量靠谱吗</w:t>
      </w:r>
    </w:p>
    <w:p w14:paraId="3EEA6870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记录结果有可读性。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多人/宠物环境易误判；梦话功能归属混淆；隐私担忧。</w:t>
      </w:r>
    </w:p>
    <w:p w14:paraId="6FF415AB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多人声源识别；可信度解释；隐私本地化。</w:t>
      </w:r>
    </w:p>
    <w:p w14:paraId="2B2B2E58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用户怀疑宠物或同床者声音会影响记录。</w:t>
      </w:r>
    </w:p>
    <w:p w14:paraId="7836482C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有人分不清潮汐和蜗牛睡眠的梦话功能。</w:t>
      </w:r>
    </w:p>
    <w:p w14:paraId="3071B822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希望解释评分和深睡判断依据。</w:t>
      </w:r>
    </w:p>
    <w:p w14:paraId="0372E0D3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链接：https://www.xiaohongshu.com/explore/68770118000000000b01c8af</w:t>
      </w:r>
    </w:p>
    <w:p w14:paraId="376048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8. 好神奇的白噪音</w:t>
      </w:r>
    </w:p>
    <w:p w14:paraId="6560BE0A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白噪音和故事内容有吸引力。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付费墙明显；价格敏感。</w:t>
      </w:r>
    </w:p>
    <w:p w14:paraId="1B15E20C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更完整免费层；单内容购买；学生价。</w:t>
      </w:r>
    </w:p>
    <w:p w14:paraId="582A9A2B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用户直接表示会员太贵。</w:t>
      </w:r>
    </w:p>
    <w:p w14:paraId="624846BE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评论提到Z323等免费故事作为替代。</w:t>
      </w:r>
    </w:p>
    <w:p w14:paraId="6269AF10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希望免费内容更容易发现。</w:t>
      </w:r>
    </w:p>
    <w:p w14:paraId="5BD2DD3C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链接：https://www.xiaohongshu.com/explore/6904b5810000000007031e18</w:t>
      </w:r>
    </w:p>
    <w:p w14:paraId="3F0ED4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9. 潮汐app 我的生活不能少</w:t>
      </w:r>
    </w:p>
    <w:p w14:paraId="453286BC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长期陪伴感强；故事、瑜伽睡眠内容稳定。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评论区无反馈。</w:t>
      </w:r>
    </w:p>
    <w:p w14:paraId="684F443F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连续使用回顾；个性化仪式；内容更新。</w:t>
      </w:r>
    </w:p>
    <w:p w14:paraId="7935E628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评论数为0。</w:t>
      </w:r>
    </w:p>
    <w:p w14:paraId="27627106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链接：https://www.xiaohongshu.com/explore/68d245cd0000000013028834</w:t>
      </w:r>
    </w:p>
    <w:p w14:paraId="1D81D0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10. 你也在为睡眠质量发愁？看看潮汐的这个功能</w:t>
      </w:r>
    </w:p>
    <w:p w14:paraId="1A8EAD5D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自然声唤醒；数据与建议结合。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样本少，实际准确性尚未验证。</w:t>
      </w:r>
    </w:p>
    <w:p w14:paraId="1943251B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解释HRV含义；AI建议可执行；设备兼容。</w:t>
      </w:r>
    </w:p>
    <w:p w14:paraId="68EBFC27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评论区有效体验评论不足3条。</w:t>
      </w:r>
    </w:p>
    <w:p w14:paraId="47A94F1E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链接：https://www.xiaohongshu.com/explore/6a0adaf8000000003501c657</w:t>
      </w:r>
    </w:p>
    <w:p w14:paraId="3B7578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52E8E6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小睡眠 白噪音 测评</w:t>
      </w:r>
    </w:p>
    <w:p w14:paraId="416579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保留 10 篇有效笔记。排序兼顾搜索相关性、点赞/评论量与真实体验密度；“未显示”表示页面当时不可见。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2036"/>
        <w:gridCol w:w="2036"/>
        <w:gridCol w:w="2036"/>
        <w:gridCol w:w="2036"/>
      </w:tblGrid>
      <w:tr w14:paraId="480866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47" w:type="dxa"/>
            <w:shd w:val="clear" w:color="auto" w:fill="4472C4"/>
          </w:tcPr>
          <w:p w14:paraId="295928A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序号</w:t>
            </w:r>
          </w:p>
        </w:tc>
        <w:tc>
          <w:tcPr>
            <w:tcW w:w="2664" w:type="dxa"/>
            <w:shd w:val="clear" w:color="auto" w:fill="4472C4"/>
          </w:tcPr>
          <w:p w14:paraId="5F682C1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笔记标题及作者</w:t>
            </w:r>
          </w:p>
        </w:tc>
        <w:tc>
          <w:tcPr>
            <w:tcW w:w="1728" w:type="dxa"/>
            <w:shd w:val="clear" w:color="auto" w:fill="4472C4"/>
          </w:tcPr>
          <w:p w14:paraId="3881B14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时间与互动量</w:t>
            </w:r>
          </w:p>
        </w:tc>
        <w:tc>
          <w:tcPr>
            <w:tcW w:w="4104" w:type="dxa"/>
            <w:shd w:val="clear" w:color="auto" w:fill="4472C4"/>
          </w:tcPr>
          <w:p w14:paraId="349ADA9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核心观点与使用场景</w:t>
            </w:r>
          </w:p>
        </w:tc>
        <w:tc>
          <w:tcPr>
            <w:tcW w:w="893" w:type="dxa"/>
            <w:shd w:val="clear" w:color="auto" w:fill="4472C4"/>
          </w:tcPr>
          <w:p w14:paraId="04CC6A9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态度</w:t>
            </w:r>
          </w:p>
        </w:tc>
      </w:tr>
      <w:tr w14:paraId="6354AE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6DC0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9B2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7个实用小🍊序📱好用到停不下来!超省内存🐮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乔本奈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21B1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2022-01-18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10万+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10万+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405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E5E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把小睡眠作为低门槛白噪音入口推荐。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场景：睡前听白噪音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542F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0B8F72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1BAF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EE8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我们有专属于自己的白噪音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提西安娜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D79C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2025-04-09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5.5万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2071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454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309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以真实环境声音作为白噪音，强调熟悉感。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场景：学习、宿舍、入睡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0265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27CC54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9F2F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51E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半夜睡不着听白噪音，差点给听积食了..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苗苗和茜茜🔆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27E0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07-16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1.1万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520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25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BC4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声音联想可能反向刺激食欲，白噪音并非普适。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场景：半夜失眠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3D28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3238FF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4160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9C2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资深睡眠障碍人士好物评测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麦麦Max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AD95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编辑于 2025-02-05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2023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1086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61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7D3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重度失眠用户比较多种助眠方案，效果高度个体化。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场景：长期失眠、抑郁恢复期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E60C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2F6EA0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30CB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F46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小睡眠APP 音效组合推荐 助眠 提高效率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monoo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78FB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编辑于 2018-03-21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1738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2589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65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58A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详细分享多音效组合、音量等级和3D音效。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场景：睡前、学习、专注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3E3E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33EB83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FFB7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4D1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 个 APP 让你睡个好觉（职场人系列）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APP指南针 好物推荐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4279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编辑于 2024-04-17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1487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834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32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90C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横评蜗牛、小睡眠、潮汐等六款睡眠应用。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场景：职场压力、焦虑、失眠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570A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6489FC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893F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3DD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潮汐睡眠和蜗牛睡眠都试了，给大家分享一下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会跑的双下巴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7568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2024-04-08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237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未显示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未显示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F9E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蜗牛监测更灵敏专业，潮汐评分可能误判。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场景：同床睡、睡眠监测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EFE0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634103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A42B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E3A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app分享｜一款能录梦话的睡眠检测软件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清醒白日梦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6055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2021-10-31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192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66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5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FA1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推荐小睡眠的UI、白噪音、午休和梦话记录。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场景：小憩、午休、夜间记录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C2B2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55C44D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370B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F2E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比较蜗牛睡眠和小睡眠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笨笨小可爱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E165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2021-08-08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187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51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33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E2B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白噪音选小睡眠，专业监测选蜗牛。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场景：午休、熬夜纠正、夜间监测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ADD9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2AEAF6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439C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BA1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绝了‼️简直就是失眠人士的救星App🔥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小佳没烦恼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E56A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2021-12-18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175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82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6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EF1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安利小睡眠的白噪音、梦话、打鼾与爱豆哄睡。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场景：粉丝哄睡、失眠、晨间回顾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30B3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</w:tbl>
    <w:p w14:paraId="6810CAAE">
      <w:pPr>
        <w:rPr>
          <w:rFonts w:hint="eastAsia" w:ascii="微软雅黑" w:hAnsi="微软雅黑" w:eastAsia="微软雅黑" w:cs="微软雅黑"/>
        </w:rPr>
      </w:pPr>
    </w:p>
    <w:p w14:paraId="58ACBE6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逐篇要点与代表性评论</w:t>
      </w:r>
    </w:p>
    <w:p w14:paraId="0FCFAD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1. 7个实用小🍊序📱好用到停不下来!超省内存🐮</w:t>
      </w:r>
    </w:p>
    <w:p w14:paraId="5E60F370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不用安装大体积App；适合轻度失眠。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整篇包含多工具，针对小睡眠的深度有限。</w:t>
      </w:r>
    </w:p>
    <w:p w14:paraId="75B16AE7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轻量化、即开即用。</w:t>
      </w:r>
    </w:p>
    <w:p w14:paraId="62CA9495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高赞评论多讨论其他小程序，产品相关评论有限。</w:t>
      </w:r>
    </w:p>
    <w:p w14:paraId="229C6524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有评论抱怨部分推荐工具无法使用。</w:t>
      </w:r>
    </w:p>
    <w:p w14:paraId="572EB1DC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说明推荐合集中的功能可用性必须及时维护。</w:t>
      </w:r>
    </w:p>
    <w:p w14:paraId="285CED61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链接：https://www.xiaohongshu.com/explore/61e6885a000000000102f753</w:t>
      </w:r>
    </w:p>
    <w:p w14:paraId="1F4841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2. 我们有专属于自己的白噪音</w:t>
      </w:r>
    </w:p>
    <w:p w14:paraId="2CA63400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熟悉场景声音有陪伴与遮蔽效果。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非App测评，产品启发价值高于竞品价值。</w:t>
      </w:r>
    </w:p>
    <w:p w14:paraId="3F7200EB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可上传/录制个人场景音。</w:t>
      </w:r>
    </w:p>
    <w:p w14:paraId="0A374597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448349D5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链接：https://www.xiaohongshu.com/explore/67f653b3000000001202fed7</w:t>
      </w:r>
    </w:p>
    <w:p w14:paraId="0ED5CB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3. 半夜睡不着听白噪音，差点给听积食了..</w:t>
      </w:r>
    </w:p>
    <w:p w14:paraId="5B4168DF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能转移注意力。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素材语义会诱发联想；选择不当越听越清醒。</w:t>
      </w:r>
    </w:p>
    <w:p w14:paraId="550894BD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按联想/刺激度筛选；鲸鸣等替代推荐。</w:t>
      </w:r>
    </w:p>
    <w:p w14:paraId="0D98271E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饿的时候听什么都容易想到吃。</w:t>
      </w:r>
    </w:p>
    <w:p w14:paraId="1DA7F2D7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有人建议听鲸鸣，减少食物联想。</w:t>
      </w:r>
    </w:p>
    <w:p w14:paraId="075FB78B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用户认为问题是素材而非声音本身。</w:t>
      </w:r>
    </w:p>
    <w:p w14:paraId="3F237316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链接：https://www.xiaohongshu.com/explore/6a588586000000001303c57c</w:t>
      </w:r>
    </w:p>
    <w:p w14:paraId="391CE2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4. 资深睡眠障碍人士好物评测</w:t>
      </w:r>
    </w:p>
    <w:p w14:paraId="4BA8F3EF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气味、香囊、晚安茶各有不同触发机制。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有的只营造氛围却延长刷手机；准备成本高。</w:t>
      </w:r>
    </w:p>
    <w:p w14:paraId="3F8B8067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效果追踪；组合干预；风险提示。</w:t>
      </w:r>
    </w:p>
    <w:p w14:paraId="7C65F3E1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评论区当前未读取到可用文本。</w:t>
      </w:r>
    </w:p>
    <w:p w14:paraId="31CC0185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链接：https://www.xiaohongshu.com/explore/67a36e84000000002803cc07</w:t>
      </w:r>
    </w:p>
    <w:p w14:paraId="4F07B59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5. 小睡眠APP 音效组合推荐 助眠 提高效率</w:t>
      </w:r>
    </w:p>
    <w:p w14:paraId="2E78BBB0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多轨混音；音量和倍速可调；助眠与专注兼用。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分类查找成本高；特殊脑波不被所有人接受。</w:t>
      </w:r>
    </w:p>
    <w:p w14:paraId="44B95AD7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混音配方模板；收藏同步；场景快捷入口。</w:t>
      </w:r>
    </w:p>
    <w:p w14:paraId="1A7E6D8C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评论区当前未读取到可用文本。</w:t>
      </w:r>
    </w:p>
    <w:p w14:paraId="11841366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链接：https://www.xiaohongshu.com/explore/5ab1491ade54724ab894a0a7</w:t>
      </w:r>
    </w:p>
    <w:p w14:paraId="49B5D2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6. 6 个 APP 让你睡个好觉（职场人系列）</w:t>
      </w:r>
    </w:p>
    <w:p w14:paraId="00B6A6C3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功能覆盖监测、白噪音、冥想、CBT-I。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广告、界面复杂、会员墙是集中槽点。</w:t>
      </w:r>
    </w:p>
    <w:p w14:paraId="5EA5C703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精简界面；明确免费能力；按目标选App。</w:t>
      </w:r>
    </w:p>
    <w:p w14:paraId="2B58BBEC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蜗牛睡眠广告多、容易误跳转，用户因此卸载。</w:t>
      </w:r>
    </w:p>
    <w:p w14:paraId="43B3816E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潮汐快速深睡有效，但几乎都要会员，用户寻找平替。</w:t>
      </w:r>
    </w:p>
    <w:p w14:paraId="75D44C60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小睡眠被批评会员专享多、界面杂乱。</w:t>
      </w:r>
    </w:p>
    <w:p w14:paraId="50114FD7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链接：https://www.xiaohongshu.com/explore/661cd12e000000001a0179ae</w:t>
      </w:r>
    </w:p>
    <w:p w14:paraId="2D84F2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7. 潮汐睡眠和蜗牛睡眠都试了，给大家分享一下</w:t>
      </w:r>
    </w:p>
    <w:p w14:paraId="76B518D9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蜗牛数据维度多；能区分同床者。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两者均有7天试用；潮汐静止即睡的误判明显。</w:t>
      </w:r>
    </w:p>
    <w:p w14:paraId="685038D8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多用户区分；试用后能力透明；校准机制。</w:t>
      </w:r>
    </w:p>
    <w:p w14:paraId="67484C89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评论区当前未读取到可用文本。</w:t>
      </w:r>
    </w:p>
    <w:p w14:paraId="1B8C9911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链接：https://www.xiaohongshu.com/explore/66135572000000001a014592</w:t>
      </w:r>
    </w:p>
    <w:p w14:paraId="3E6D43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8. app分享｜一款能录梦话的睡眠检测软件</w:t>
      </w:r>
    </w:p>
    <w:p w14:paraId="7E6292FC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界面舒适；场景齐全；报告直观。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评论量少，准确性缺乏验证。</w:t>
      </w:r>
    </w:p>
    <w:p w14:paraId="03A2BAD4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梦话高光；隐私开关；报告可信度。</w:t>
      </w:r>
    </w:p>
    <w:p w14:paraId="572FD56A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评论区当前未读取到可用文本。</w:t>
      </w:r>
    </w:p>
    <w:p w14:paraId="60065A1C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链接：https://www.xiaohongshu.com/explore/617e67e40000000021034000</w:t>
      </w:r>
    </w:p>
    <w:p w14:paraId="3913690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9. 比较蜗牛睡眠和小睡眠</w:t>
      </w:r>
    </w:p>
    <w:p w14:paraId="0C6CD331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小睡眠循环/列表和午休功能强。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蜗牛播放会中断；小睡眠监测一般。</w:t>
      </w:r>
    </w:p>
    <w:p w14:paraId="7FE65AC3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播放零中断；优势功能清晰分层。</w:t>
      </w:r>
    </w:p>
    <w:p w14:paraId="36EF9D31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评论区当前未读取到可用文本。</w:t>
      </w:r>
    </w:p>
    <w:p w14:paraId="2CB81565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链接：https://www.xiaohongshu.com/explore/610fb9f800000000010266fc</w:t>
      </w:r>
    </w:p>
    <w:p w14:paraId="7234B0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10. 绝了‼️简直就是失眠人士的救星App🔥</w:t>
      </w:r>
    </w:p>
    <w:p w14:paraId="5E09B3D4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内容丰富；报告细；情感化内容有吸引力。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真实性和准确性需更多用户验证。</w:t>
      </w:r>
    </w:p>
    <w:p w14:paraId="63B9C60E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兴趣标签推荐；梦话剪辑；分享可控。</w:t>
      </w:r>
    </w:p>
    <w:p w14:paraId="2EF4F64E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评论区当前未读取到可用文本。</w:t>
      </w:r>
    </w:p>
    <w:p w14:paraId="683132B8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链接：https://www.xiaohongshu.com/explore/61bdba900000000021034277</w:t>
      </w:r>
    </w:p>
    <w:p w14:paraId="1F4D6C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188C2B9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蜗牛睡眠 好用吗</w:t>
      </w:r>
    </w:p>
    <w:p w14:paraId="1B5AAF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保留 10 篇有效笔记。排序兼顾搜索相关性、点赞/评论量与真实体验密度；“未显示”表示页面当时不可见。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2036"/>
        <w:gridCol w:w="2036"/>
        <w:gridCol w:w="2036"/>
        <w:gridCol w:w="2036"/>
      </w:tblGrid>
      <w:tr w14:paraId="7C2A75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tblHeader/>
          <w:jc w:val="center"/>
        </w:trPr>
        <w:tc>
          <w:tcPr>
            <w:tcW w:w="547" w:type="dxa"/>
            <w:shd w:val="clear" w:color="auto" w:fill="4472C4"/>
          </w:tcPr>
          <w:p w14:paraId="1CE2F7F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序号</w:t>
            </w:r>
          </w:p>
        </w:tc>
        <w:tc>
          <w:tcPr>
            <w:tcW w:w="2664" w:type="dxa"/>
            <w:shd w:val="clear" w:color="auto" w:fill="4472C4"/>
          </w:tcPr>
          <w:p w14:paraId="6682269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笔记标题及作者</w:t>
            </w:r>
          </w:p>
        </w:tc>
        <w:tc>
          <w:tcPr>
            <w:tcW w:w="1728" w:type="dxa"/>
            <w:shd w:val="clear" w:color="auto" w:fill="4472C4"/>
          </w:tcPr>
          <w:p w14:paraId="781D75A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时间与互动量</w:t>
            </w:r>
          </w:p>
        </w:tc>
        <w:tc>
          <w:tcPr>
            <w:tcW w:w="4104" w:type="dxa"/>
            <w:shd w:val="clear" w:color="auto" w:fill="4472C4"/>
          </w:tcPr>
          <w:p w14:paraId="3C49323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核心观点与使用场景</w:t>
            </w:r>
          </w:p>
        </w:tc>
        <w:tc>
          <w:tcPr>
            <w:tcW w:w="893" w:type="dxa"/>
            <w:shd w:val="clear" w:color="auto" w:fill="4472C4"/>
          </w:tcPr>
          <w:p w14:paraId="7C1B343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态度</w:t>
            </w:r>
          </w:p>
        </w:tc>
      </w:tr>
      <w:tr w14:paraId="45D772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B1D4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8C5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开一晚上蜗牛睡眠会不会费流量或损坏电池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犯困小狗毛儿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F01C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2025-02-28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76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21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68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AC2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用户担忧整夜运行的耗电、流量和电池健康。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场景：整夜床头监测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1952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5BE1CA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D003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5B4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蜗牛睡眠太让人失望了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ᅠᅠᅠᅠ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85EC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2024-08-27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75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未显示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未显示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087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开会员后仍出现清醒/深睡错判。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场景：睡眠监测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F0E0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负面</w:t>
            </w:r>
          </w:p>
        </w:tc>
      </w:tr>
      <w:tr w14:paraId="4759BC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4FBD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2AA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潮汐睡眠和蜗牛睡眠都试了，给大家分享一下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会跑的双下巴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4AF1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2024-04-08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237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未显示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未显示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0DA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同环境下蜗牛比潮汐更能识别本人是否入睡。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场景：同床、亲子、监测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EFF0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0A5B90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1E6A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5E1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蜗牛睡眠真的好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你是人间四月天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AB01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2024-09-13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90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18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12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EF1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记录让用户意识到严重打鼾，并开始调整侧睡和体重。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场景：宿舍、鼻炎、打鼾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C956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3C6A24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6216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A93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蜗牛睡眠的参数有参考意义吗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Nicholas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82E2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03-10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2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未显示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2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F7A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用户把App结果与睡眠呼吸暂停、呼吸机决策联系起来。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场景：晨起头昏、疑似缺氧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C7B8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23B379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42AC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0AC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蜗牛睡眠的呼吸暂停准吗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As time goes by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A78A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编辑于 08-25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11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441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想听录音和看呼吸暂停结果，但关键功能需会员。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场景：怀疑呼吸暂停、考虑就医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F6EC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6D880D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F262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223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偶然发现了蜗牛睡眠这个app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Mia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7B0E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编辑于 05-04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5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未显示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1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6E4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睡眠时长接近主观感受，也记录到呼噜和呼吸暂停。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场景：公司午休、怕打呼噜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2216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14094F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9E43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87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蜗牛睡眠真的假的啊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Nuyoah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4A7D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05-29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6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未显示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未显示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1B4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连续四天记录到打鼾和呼吸暂停，引发购买呼吸机冲动。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场景：连续夜间监测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71FE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51745B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28C9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A66C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蜗牛睡眠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酒酿汤圆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24FC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04-24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33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7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E93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体重增加后发现3小时打鼾和呼吸暂停。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场景：体重变化、口干、打鼾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FE23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2552C0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9BBE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F3D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打鼾记录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完蛋挞没了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DC02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编辑于 5天前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4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未显示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未显示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1DC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宿舍连续记录结果不一致，用户质疑准确性。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场景：宿舍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DF6A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</w:tbl>
    <w:p w14:paraId="02EDAF03">
      <w:pPr>
        <w:rPr>
          <w:rFonts w:hint="eastAsia" w:ascii="微软雅黑" w:hAnsi="微软雅黑" w:eastAsia="微软雅黑" w:cs="微软雅黑"/>
        </w:rPr>
      </w:pPr>
    </w:p>
    <w:p w14:paraId="43E40C2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逐篇要点与代表性评论</w:t>
      </w:r>
    </w:p>
    <w:p w14:paraId="098B7D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1. 开一晚上蜗牛睡眠会不会费流量或损坏电池</w:t>
      </w:r>
    </w:p>
    <w:p w14:paraId="56D376FC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可连续监测整晚。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能耗与网络占用说明不足。</w:t>
      </w:r>
    </w:p>
    <w:p w14:paraId="0EA9619E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离线记录；低功耗模式；能耗预估。</w:t>
      </w:r>
    </w:p>
    <w:p w14:paraId="147D958F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46BED74A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链接：https://www.xiaohongshu.com/explore/67c082f1000000002903bb50</w:t>
      </w:r>
    </w:p>
    <w:p w14:paraId="200070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2. 蜗牛睡眠太让人失望了</w:t>
      </w:r>
    </w:p>
    <w:p w14:paraId="7219067B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免费体验曾可接受。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付费后准确性不符预期；心疼会员费。</w:t>
      </w:r>
    </w:p>
    <w:p w14:paraId="47F04491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免费校准期；错误反馈；满意度保障。</w:t>
      </w:r>
    </w:p>
    <w:p w14:paraId="3187B222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65F37D8D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链接：https://www.xiaohongshu.com/explore/66cd036f000000001d03bdf9</w:t>
      </w:r>
    </w:p>
    <w:p w14:paraId="3DF40A3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3. 潮汐睡眠和蜗牛睡眠都试了，给大家分享一下</w:t>
      </w:r>
    </w:p>
    <w:p w14:paraId="74ED8110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数据专业、维度丰富、检测灵敏。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7天后付费边界不明确。</w:t>
      </w:r>
    </w:p>
    <w:p w14:paraId="7A8325F6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声源区分；试用到期提示。</w:t>
      </w:r>
    </w:p>
    <w:p w14:paraId="2D8C0DE4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5016B4B7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链接：https://www.xiaohongshu.com/explore/66135572000000001a014592</w:t>
      </w:r>
    </w:p>
    <w:p w14:paraId="02DF31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4. 蜗牛睡眠真的好</w:t>
      </w:r>
    </w:p>
    <w:p w14:paraId="75B021BA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能揭示自己难以察觉的打鼾。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可能诱发健康焦虑，不能替代医学诊断。</w:t>
      </w:r>
    </w:p>
    <w:p w14:paraId="6972D056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风险分级；就医提示；趋势追踪。</w:t>
      </w:r>
    </w:p>
    <w:p w14:paraId="597A150C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190217C1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链接：https://www.xiaohongshu.com/explore/66e3cca30000000012010cbb</w:t>
      </w:r>
    </w:p>
    <w:p w14:paraId="0DB257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5. 蜗牛睡眠的参数有参考意义吗</w:t>
      </w:r>
    </w:p>
    <w:p w14:paraId="7D555A4F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可作为发现风险的线索。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普通用户难理解参数，存在误诊风险。</w:t>
      </w:r>
    </w:p>
    <w:p w14:paraId="266ACA2C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明确非医疗诊断；一键就医准备清单。</w:t>
      </w:r>
    </w:p>
    <w:p w14:paraId="44AA1178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评论建议先做医院监测，区分阻塞/中枢/低通气。</w:t>
      </w:r>
    </w:p>
    <w:p w14:paraId="403C6880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作者已预约医院并计划把设备带回家。</w:t>
      </w:r>
    </w:p>
    <w:p w14:paraId="17905F80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链接：https://www.xiaohongshu.com/explore/69b01efc000000001d0104b4</w:t>
      </w:r>
    </w:p>
    <w:p w14:paraId="4FBCF9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6. 蜗牛睡眠的呼吸暂停准吗</w:t>
      </w:r>
    </w:p>
    <w:p w14:paraId="542F857D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健康风险提醒有价值。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核心证据被付费墙锁住。</w:t>
      </w:r>
    </w:p>
    <w:p w14:paraId="7F59F5CD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关键风险片段免费试听；清晰医学边界。</w:t>
      </w:r>
    </w:p>
    <w:p w14:paraId="72F89645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5014BF68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链接：https://www.xiaohongshu.com/explore/6a8b7d4300000000330230dd</w:t>
      </w:r>
    </w:p>
    <w:p w14:paraId="0EFA26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7. 偶然发现了蜗牛睡眠这个app</w:t>
      </w:r>
    </w:p>
    <w:p w14:paraId="6B4FF1FC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自动记录；时间较准；发现鼾声。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呼吸暂停详情需会员。</w:t>
      </w:r>
    </w:p>
    <w:p w14:paraId="714F377A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敏感场所隐私模式；风险功能试用。</w:t>
      </w:r>
    </w:p>
    <w:p w14:paraId="172E20C9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官方账号回复“已充”，未形成有效体验讨论。</w:t>
      </w:r>
    </w:p>
    <w:p w14:paraId="6113971C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链接：https://www.xiaohongshu.com/explore/69f215200000000035023cad</w:t>
      </w:r>
    </w:p>
    <w:p w14:paraId="112DBB5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8. 蜗牛睡眠真的假的啊</w:t>
      </w:r>
    </w:p>
    <w:p w14:paraId="0E9F1F8B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持续记录能暴露趋势。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易把App结果当诊断，缺乏解释。</w:t>
      </w:r>
    </w:p>
    <w:p w14:paraId="3AC515F7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异常需复测；提供专业咨询路径。</w:t>
      </w:r>
    </w:p>
    <w:p w14:paraId="47343FA1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46DA28A9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链接：https://www.xiaohongshu.com/explore/6a18f37b000000003601d34c</w:t>
      </w:r>
    </w:p>
    <w:p w14:paraId="01A846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9. 蜗牛睡眠</w:t>
      </w:r>
    </w:p>
    <w:p w14:paraId="03FA7B00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趋势对比和行为反馈直观。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详细结果需会员。</w:t>
      </w:r>
    </w:p>
    <w:p w14:paraId="28A88C06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健康变化关联；报告摘要免费。</w:t>
      </w:r>
    </w:p>
    <w:p w14:paraId="73B2FE78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1F5C2529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链接：https://www.xiaohongshu.com/explore/69eaad49000000001f007651</w:t>
      </w:r>
    </w:p>
    <w:p w14:paraId="6101AF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10. 打鼾记录</w:t>
      </w:r>
    </w:p>
    <w:p w14:paraId="709AA698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易于日常使用。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不同夜晚结果波动，缺少可信度提示。</w:t>
      </w:r>
    </w:p>
    <w:p w14:paraId="7FEF41EE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环境噪声标注；置信度；多晚趋势。</w:t>
      </w:r>
    </w:p>
    <w:p w14:paraId="707EC071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30F37404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链接：https://www.xiaohongshu.com/explore/6a96161300000000280292a0</w:t>
      </w:r>
    </w:p>
    <w:p w14:paraId="39DD361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86A5E5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助眠App 推荐 避雷</w:t>
      </w:r>
    </w:p>
    <w:p w14:paraId="130FB1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保留 10 篇有效笔记。排序兼顾搜索相关性、点赞/评论量与真实体验密度；“未显示”表示页面当时不可见。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2036"/>
        <w:gridCol w:w="2036"/>
        <w:gridCol w:w="2036"/>
        <w:gridCol w:w="2036"/>
      </w:tblGrid>
      <w:tr w14:paraId="46D182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47" w:type="dxa"/>
            <w:shd w:val="clear" w:color="auto" w:fill="4472C4"/>
          </w:tcPr>
          <w:p w14:paraId="3C14CA0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序号</w:t>
            </w:r>
          </w:p>
        </w:tc>
        <w:tc>
          <w:tcPr>
            <w:tcW w:w="2664" w:type="dxa"/>
            <w:shd w:val="clear" w:color="auto" w:fill="4472C4"/>
          </w:tcPr>
          <w:p w14:paraId="45DB2D0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笔记标题及作者</w:t>
            </w:r>
          </w:p>
        </w:tc>
        <w:tc>
          <w:tcPr>
            <w:tcW w:w="1728" w:type="dxa"/>
            <w:shd w:val="clear" w:color="auto" w:fill="4472C4"/>
          </w:tcPr>
          <w:p w14:paraId="6BF2792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时间与互动量</w:t>
            </w:r>
          </w:p>
        </w:tc>
        <w:tc>
          <w:tcPr>
            <w:tcW w:w="4104" w:type="dxa"/>
            <w:shd w:val="clear" w:color="auto" w:fill="4472C4"/>
          </w:tcPr>
          <w:p w14:paraId="24AAF5B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核心观点与使用场景</w:t>
            </w:r>
          </w:p>
        </w:tc>
        <w:tc>
          <w:tcPr>
            <w:tcW w:w="893" w:type="dxa"/>
            <w:shd w:val="clear" w:color="auto" w:fill="4472C4"/>
          </w:tcPr>
          <w:p w14:paraId="34BAF0E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态度</w:t>
            </w:r>
          </w:p>
        </w:tc>
      </w:tr>
      <w:tr w14:paraId="15B9F9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3EBA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2F8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为了睡个好觉，我交过的那些智商税（避雷版）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小蚂蚁的碎碎念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B155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编辑于 04-15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97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18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4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870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ASMR对高敏感人群可能越听越清醒，纯自然声更稳妥。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场景：高敏感、脑内反刍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EF01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负面</w:t>
            </w:r>
          </w:p>
        </w:tc>
      </w:tr>
      <w:tr w14:paraId="212F44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9318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B02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不要在网红app蜗牛睡眠上花钱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半生不熟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5394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2022-02-23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45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未显示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未显示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DF6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付费打卡活动因记录异常、VIP丢失和退款无门而差评。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场景：付费打卡、睡眠音乐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40C4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负面</w:t>
            </w:r>
          </w:p>
        </w:tc>
      </w:tr>
      <w:tr w14:paraId="44E8FF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C016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1529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几款冥想 app 的体验情况（睡眠改善）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城市漫游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A033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编辑于 2025-05-15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119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63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15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7E4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Headspace引导好但中文AI生硬；潮汐Song老师可用。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场景：冥想、睡眠改善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42D1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1F655A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3A03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41F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想找个代替小睡眠的app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＊爱打盹的猫、💋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A1D8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02-26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10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未显示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未显示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F42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孩子喜欢内容，但家长被弹屏、广告和自动下载困扰。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场景：亲子睡前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D876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负面</w:t>
            </w:r>
          </w:p>
        </w:tc>
      </w:tr>
      <w:tr w14:paraId="43BEFC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15DE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BDB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信息饥渴症也要好好睡觉哦🌙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还生活以麻薯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71F7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06-07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6761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4956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45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EDF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慢节奏纪录片、园艺Vlog与温柔故事可降低信息过载。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场景：短视频过载后的睡前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149E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2465FA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0DFB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47E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ADHD怎么才能顺利入睡啊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真的有很多废话要讲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6049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2025-09-13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391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未显示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未显示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C3B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白噪音太无聊，熟悉且感兴趣的听书最有效。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场景：ADHD、脑内想法多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E67D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6936FF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D9AA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904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睡不着来试试听播客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momo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7498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2025-09-10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1592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572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9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D10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冥想引导与讲书型哄睡播客都能带来安心感。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场景：夜间失眠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5CEB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470582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2E6C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63E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你以为白噪音能助眠？真相可能让你失眠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卓卓抗老实验室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D33F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2025-05-09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173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76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15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12A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白噪音效果受音量、频谱和个体差异影响，应定时低音量。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场景：环境噪声、睡前30分钟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800B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37F016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62C0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A25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3个不同app检测睡眠差异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西柚暖暖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2A3F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编辑于 2025-07-01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429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未显示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未显示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962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苹果健康、Pillow、Sleepal在深睡、醒来与午睡识别上互补。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场景：夜间监测、午睡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306E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3ED618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0287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A40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国内的APP为什么这么吵？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宇宙无敌小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3466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6天前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2754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109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593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545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用户反感首页信息密度、功能堆叠和误触跳转。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场景：夜间打开App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11B3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负面</w:t>
            </w:r>
          </w:p>
        </w:tc>
      </w:tr>
    </w:tbl>
    <w:p w14:paraId="3356E47F">
      <w:pPr>
        <w:rPr>
          <w:rFonts w:hint="eastAsia" w:ascii="微软雅黑" w:hAnsi="微软雅黑" w:eastAsia="微软雅黑" w:cs="微软雅黑"/>
        </w:rPr>
      </w:pPr>
    </w:p>
    <w:p w14:paraId="1A788B1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逐篇要点与代表性评论</w:t>
      </w:r>
    </w:p>
    <w:p w14:paraId="2F6F61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1. 为了睡个好觉，我交过的那些智商税（避雷版）</w:t>
      </w:r>
    </w:p>
    <w:p w14:paraId="59C971BA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真实雷雨等纯物理噪音更少认知负担。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底噪、声像与细节会触发分析。</w:t>
      </w:r>
    </w:p>
    <w:p w14:paraId="467497E7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敏感度问卷；低刺激模式；定时自动关。</w:t>
      </w:r>
    </w:p>
    <w:p w14:paraId="6DFA1E4A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评论区有效产品评论不足3条。</w:t>
      </w:r>
    </w:p>
    <w:p w14:paraId="0E3CE578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链接：https://www.xiaohongshu.com/explore/69df0105000000001a0312de</w:t>
      </w:r>
    </w:p>
    <w:p w14:paraId="45EEF9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2. 不要在网红app蜗牛睡眠上花钱</w:t>
      </w:r>
    </w:p>
    <w:p w14:paraId="69C6AD97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活动机制本有激励性。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系统不稳定；客服无响应；退款渠道缺失。</w:t>
      </w:r>
    </w:p>
    <w:p w14:paraId="0FA58B7A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稳定权益；自助退款；故障补偿。</w:t>
      </w:r>
    </w:p>
    <w:p w14:paraId="7DC2CF7E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5F71C13E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链接：https://www.xiaohongshu.com/explore/621618d50000000001026dff</w:t>
      </w:r>
    </w:p>
    <w:p w14:paraId="0A429E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3. 几款冥想 app 的体验情况（睡眠改善）</w:t>
      </w:r>
    </w:p>
    <w:p w14:paraId="41056DCE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跟随式引导与优秀真人声有效。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英文门槛；AI配音缺乏自然度；内容质量不均。</w:t>
      </w:r>
    </w:p>
    <w:p w14:paraId="3BED91E6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高质量中文真人声；试听与老师筛选。</w:t>
      </w:r>
    </w:p>
    <w:p w14:paraId="616D0E1F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76021E4F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链接：https://www.xiaohongshu.com/explore/682541d300000000120041eb</w:t>
      </w:r>
    </w:p>
    <w:p w14:paraId="3D039F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4. 想找个代替小睡眠的app</w:t>
      </w:r>
    </w:p>
    <w:p w14:paraId="0CF8975D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儿童睡前内容有黏性。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弹窗多；广告干扰；疑似误触下载。</w:t>
      </w:r>
    </w:p>
    <w:p w14:paraId="37517CA0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儿童无广告模式；家长控制；替代推荐。</w:t>
      </w:r>
    </w:p>
    <w:p w14:paraId="27085145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6D634CD1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链接：https://www.xiaohongshu.com/explore/69a05987000000002801d1ef</w:t>
      </w:r>
    </w:p>
    <w:p w14:paraId="39EBBD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5. 信息饥渴症也要好好睡觉哦🌙</w:t>
      </w:r>
    </w:p>
    <w:p w14:paraId="56717E92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有叙事但低刺激；陪伴感强。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依赖屏幕可能延长用机。</w:t>
      </w:r>
    </w:p>
    <w:p w14:paraId="358CB1AE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音频化；自动熄屏；低刺激内容标签。</w:t>
      </w:r>
    </w:p>
    <w:p w14:paraId="48AD3608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4347C265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链接：https://www.xiaohongshu.com/explore/6a25782c00000000080013a1</w:t>
      </w:r>
    </w:p>
    <w:p w14:paraId="4965B2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6. ADHD怎么才能顺利入睡啊</w:t>
      </w:r>
    </w:p>
    <w:p w14:paraId="51A24886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已知故事占用注意力但不制造悬念。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音乐可能切歌；新内容太吸引；白噪音不足刺激。</w:t>
      </w:r>
    </w:p>
    <w:p w14:paraId="54B05340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熟悉度推荐；低悬念故事；无操作续播。</w:t>
      </w:r>
    </w:p>
    <w:p w14:paraId="56EAFAF1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5AF34944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链接：https://www.xiaohongshu.com/explore/68c4df9c000000001d0239cc</w:t>
      </w:r>
    </w:p>
    <w:p w14:paraId="3F0231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7. 睡不着来试试听播客</w:t>
      </w:r>
    </w:p>
    <w:p w14:paraId="2F6AE6CB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温柔人声；呼吸引导；故事陪伴。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需在内容吸引力与困意之间平衡。</w:t>
      </w:r>
    </w:p>
    <w:p w14:paraId="26C78EDE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按主播音色/内容熟悉度推荐；睡眠定时。</w:t>
      </w:r>
    </w:p>
    <w:p w14:paraId="0DFA1E7E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6EB8D8E3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链接：https://www.xiaohongshu.com/explore/68c12376000000001b03699f</w:t>
      </w:r>
    </w:p>
    <w:p w14:paraId="109F19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8. 你以为白噪音能助眠？真相可能让你失眠</w:t>
      </w:r>
    </w:p>
    <w:p w14:paraId="7A52FF3C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可遮蔽较低环境噪声；自然声接受度高。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过响、持续整夜或高敏感者可能受刺激。</w:t>
      </w:r>
    </w:p>
    <w:p w14:paraId="2C84F2AC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音量安全线；30分钟定时；粉/棕噪音选项。</w:t>
      </w:r>
    </w:p>
    <w:p w14:paraId="2EFEFACD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有人认为白噪音主要用于对抗低频噪声。</w:t>
      </w:r>
    </w:p>
    <w:p w14:paraId="3BDC516F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重度失眠者觉得简单建议不足。</w:t>
      </w:r>
    </w:p>
    <w:p w14:paraId="395FEDD7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用户分享慢速、低悬念故事更能隔绝胡思乱想。</w:t>
      </w:r>
    </w:p>
    <w:p w14:paraId="3BA800A3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链接：https://www.xiaohongshu.com/explore/681e14060000000012001778</w:t>
      </w:r>
    </w:p>
    <w:p w14:paraId="36AC41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9. 3个不同app检测睡眠差异</w:t>
      </w:r>
    </w:p>
    <w:p w14:paraId="0C4665ED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Pillow可录环境音；Sleepal可识别小憩；UI影响选择。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不同App结果不一致；单一App覆盖不足。</w:t>
      </w:r>
    </w:p>
    <w:p w14:paraId="673EEFF3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跨设备融合；结果差异解释；午睡自动识别。</w:t>
      </w:r>
    </w:p>
    <w:p w14:paraId="63E58822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1077BA62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链接：https://www.xiaohongshu.com/explore/68634a98000000001c0348f6</w:t>
      </w:r>
    </w:p>
    <w:p w14:paraId="797172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10. 国内的APP为什么这么吵？</w:t>
      </w:r>
    </w:p>
    <w:p w14:paraId="3978B8D3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功能覆盖广。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缺乏审美；模块过多；容易误跳。</w:t>
      </w:r>
    </w:p>
    <w:p w14:paraId="67BB28AE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极简睡眠模式；零广告；减少跳转和强运营位。</w:t>
      </w:r>
    </w:p>
    <w:p w14:paraId="39B3BC00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高赞评论批评国内App在有限面积塞入过多模块。</w:t>
      </w:r>
    </w:p>
    <w:p w14:paraId="6BCCDFBB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有人形容打开App时手要保持僵直，怕误触。</w:t>
      </w:r>
    </w:p>
    <w:p w14:paraId="46F249C1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用户认为一个App强行覆盖社交、购物、直播等无关功能。</w:t>
      </w:r>
    </w:p>
    <w:p w14:paraId="2B3D5691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链接：https://www.xiaohongshu.com/explore/6a982104000000001001f98d</w:t>
      </w:r>
    </w:p>
    <w:p w14:paraId="31C923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55CDB7E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失眠 自救 软件</w:t>
      </w:r>
    </w:p>
    <w:p w14:paraId="5DF5F2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保留 10 篇有效笔记。排序兼顾搜索相关性、点赞/评论量与真实体验密度；“未显示”表示页面当时不可见。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2036"/>
        <w:gridCol w:w="2036"/>
        <w:gridCol w:w="2036"/>
        <w:gridCol w:w="2036"/>
      </w:tblGrid>
      <w:tr w14:paraId="0F036B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47" w:type="dxa"/>
            <w:shd w:val="clear" w:color="auto" w:fill="4472C4"/>
          </w:tcPr>
          <w:p w14:paraId="20B60FF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序号</w:t>
            </w:r>
          </w:p>
        </w:tc>
        <w:tc>
          <w:tcPr>
            <w:tcW w:w="2664" w:type="dxa"/>
            <w:shd w:val="clear" w:color="auto" w:fill="4472C4"/>
          </w:tcPr>
          <w:p w14:paraId="2A8E4E0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笔记标题及作者</w:t>
            </w:r>
          </w:p>
        </w:tc>
        <w:tc>
          <w:tcPr>
            <w:tcW w:w="1728" w:type="dxa"/>
            <w:shd w:val="clear" w:color="auto" w:fill="4472C4"/>
          </w:tcPr>
          <w:p w14:paraId="5418813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时间与互动量</w:t>
            </w:r>
          </w:p>
        </w:tc>
        <w:tc>
          <w:tcPr>
            <w:tcW w:w="4104" w:type="dxa"/>
            <w:shd w:val="clear" w:color="auto" w:fill="4472C4"/>
          </w:tcPr>
          <w:p w14:paraId="14A7491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核心观点与使用场景</w:t>
            </w:r>
          </w:p>
        </w:tc>
        <w:tc>
          <w:tcPr>
            <w:tcW w:w="893" w:type="dxa"/>
            <w:shd w:val="clear" w:color="auto" w:fill="4472C4"/>
          </w:tcPr>
          <w:p w14:paraId="469FDD8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态度</w:t>
            </w:r>
          </w:p>
        </w:tc>
      </w:tr>
      <w:tr w14:paraId="08CA7F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BDDF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CFA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我为i人，开发了一款睡眠改善App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小睡眠APP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9B7E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08-16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未显示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未显示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2B39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以INFP情绪内耗为入口，整合白噪音、冥想和监测。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场景：共情疲劳、emo、辗转反侧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E658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10D833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798C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A14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有没有强制入睡戒掉熬夜的软件啊…😭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秋水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CE27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编辑于 04-04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623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273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161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C89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强制锁机、缓冲解锁与熬夜统计帮助用户早睡。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场景：报复性熬夜、刷手机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9947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12F61C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A6F6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0C9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CBTI第一周，自救成功！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🍔 🍟 🍕 🍭 🍫 🍹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8736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2025-09-25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60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未显示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未显示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CFE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用AI执行“学习—记录—反馈”的CBT-I流程，一周见效。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场景：长期失眠、作息紊乱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01BB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2F6511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F3F8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89E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笑死，第一次见到要我哄它起床的睡眠APP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莱拉小树洞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3C2E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06-15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53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17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未显示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730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考拉睡眠通过AI陪聊和晨间互动连接睡前情绪与起床。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场景：焦虑、内耗、晨起困难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92DC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180964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A088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A4C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你知道有啥睡眠软件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蓝天7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40FD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08-01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4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14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F0D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安卓用户明确寻找免费睡眠软件。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场景：预算敏感、安卓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D5C8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  <w:tr w14:paraId="70D932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B80F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9E1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真想坚持早睡就别靠自律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小晓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E724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编辑于 2025-05-11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984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401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45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A32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到点锁机、提前提醒、奖励时间与简洁界面有效。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场景：睡前刷小红书、习惯养成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7BD9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0052FC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0C9B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9EA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分享几个对我心理健康帮助很大的app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SHOU💤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CAEB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01-23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29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43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未显示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DAD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把情绪日记、AI陪聊、听书、潮汐冥想组合使用。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场景：焦虑、情绪低落、睡前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E489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44887E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B707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8E2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我做了一个哄你放下手机睡觉的APP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历历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8FA1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03-29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585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207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25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AFB3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通过一步步引导语让用户从刷手机切换到睡眠状态。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场景：不想睡、手机依赖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EF62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678A79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45E0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16C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失眠人士必备APP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小临学不停.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91F3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2025-09-07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5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未显示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未显示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10E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推荐失眠管家、小睡眠与睡眠小乖，覆盖混音、故事与监测。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场景：失眠、焦虑、晨起</w:t>
            </w:r>
          </w:p>
        </w:tc>
        <w:tc>
          <w:tcPr>
            <w:tcW w:w="8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70DA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正面</w:t>
            </w:r>
          </w:p>
        </w:tc>
      </w:tr>
      <w:tr w14:paraId="365AEE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7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3256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</w:t>
            </w:r>
          </w:p>
        </w:tc>
        <w:tc>
          <w:tcPr>
            <w:tcW w:w="266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2A5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谁懂！失眠滚出我的生活了哈哈哈哈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0子嘎哈</w:t>
            </w:r>
          </w:p>
        </w:tc>
        <w:tc>
          <w:tcPr>
            <w:tcW w:w="172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DFD3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编辑于 5天前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赞 1729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藏 579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评 158</w:t>
            </w:r>
          </w:p>
        </w:tc>
        <w:tc>
          <w:tcPr>
            <w:tcW w:w="4104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581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高赞用户强调快速入睡与一觉到天亮的结果诉求。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场景：快速入睡、整夜睡眠</w:t>
            </w:r>
          </w:p>
        </w:tc>
        <w:tc>
          <w:tcPr>
            <w:tcW w:w="893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5424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中性</w:t>
            </w:r>
          </w:p>
        </w:tc>
      </w:tr>
    </w:tbl>
    <w:p w14:paraId="4B4F64E4">
      <w:pPr>
        <w:rPr>
          <w:rFonts w:hint="eastAsia" w:ascii="微软雅黑" w:hAnsi="微软雅黑" w:eastAsia="微软雅黑" w:cs="微软雅黑"/>
        </w:rPr>
      </w:pPr>
    </w:p>
    <w:p w14:paraId="3162470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逐篇要点与代表性评论</w:t>
      </w:r>
    </w:p>
    <w:p w14:paraId="33E1AC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1. 我为i人，开发了一款睡眠改善App</w:t>
      </w:r>
    </w:p>
    <w:p w14:paraId="38E7E7C9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情绪语言有共鸣；功能覆盖全面。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品牌自述，缺少独立用户验证。</w:t>
      </w:r>
    </w:p>
    <w:p w14:paraId="7ECB2AE8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情绪识别；呼吸练习；睡前陪伴。</w:t>
      </w:r>
    </w:p>
    <w:p w14:paraId="1A4177DB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64BFBB35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链接：https://www.xiaohongshu.com/explore/6a7e9106000000003301bcde</w:t>
      </w:r>
    </w:p>
    <w:p w14:paraId="6BAF208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2. 有没有强制入睡戒掉熬夜的软件啊…😭</w:t>
      </w:r>
    </w:p>
    <w:p w14:paraId="5A855349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可爱提醒；强制执行；数据有成就感。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可能误锁紧急应用；需防止轻易绕过。</w:t>
      </w:r>
    </w:p>
    <w:p w14:paraId="6539340A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白名单；渐进锁定；成就反馈。</w:t>
      </w:r>
    </w:p>
    <w:p w14:paraId="2DF423DE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评论区当前未读取到可用文本。</w:t>
      </w:r>
    </w:p>
    <w:p w14:paraId="22B4CED6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链接：https://www.xiaohongshu.com/explore/694a61a8000000001f00a509</w:t>
      </w:r>
    </w:p>
    <w:p w14:paraId="4296F8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3. CBTI第一周，自救成功！</w:t>
      </w:r>
    </w:p>
    <w:p w14:paraId="072F247E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个性化反馈；记录驱动；正向激励。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AI建议的医疗边界与依从性风险。</w:t>
      </w:r>
    </w:p>
    <w:p w14:paraId="1EB87C62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AI教练；结构化日记；风险筛查。</w:t>
      </w:r>
    </w:p>
    <w:p w14:paraId="7E8EBAAC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719A92C6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链接：https://www.xiaohongshu.com/explore/68d4b889000000001400842c</w:t>
      </w:r>
    </w:p>
    <w:p w14:paraId="11EFAB8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4. 笑死，第一次见到要我哄它起床的睡眠APP</w:t>
      </w:r>
    </w:p>
    <w:p w14:paraId="3D15E039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情绪陪伴；温和唤醒；人格化体验。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版本尚未上线，效果待验证。</w:t>
      </w:r>
    </w:p>
    <w:p w14:paraId="4379C27E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睡前倾诉；晨间轻交互；情绪趋势。</w:t>
      </w:r>
    </w:p>
    <w:p w14:paraId="38F85996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650774E6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链接：https://www.xiaohongshu.com/explore/6a2e7e0f0000000017029404</w:t>
      </w:r>
    </w:p>
    <w:p w14:paraId="73AE0F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5. 你知道有啥睡眠软件</w:t>
      </w:r>
    </w:p>
    <w:p w14:paraId="0C30AE63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需求清晰。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市场普遍收费，免费替代难找。</w:t>
      </w:r>
    </w:p>
    <w:p w14:paraId="33848EBC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核心功能免费；平台一致；价格对比。</w:t>
      </w:r>
    </w:p>
    <w:p w14:paraId="76C67398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42DE33AC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链接：https://www.xiaohongshu.com/explore/6a6dd43d0000000025011906</w:t>
      </w:r>
    </w:p>
    <w:p w14:paraId="551FFC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6. 真想坚持早睡就别靠自律</w:t>
      </w:r>
    </w:p>
    <w:p w14:paraId="33C87ED7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他律降低阻力；正反馈；自定义时间。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需要紧急解锁和合理白名单。</w:t>
      </w:r>
    </w:p>
    <w:p w14:paraId="5B7D0D86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行为干预；弹性规则；奖励机制。</w:t>
      </w:r>
    </w:p>
    <w:p w14:paraId="3D3E21EF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196940CD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链接：https://www.xiaohongshu.com/explore/681df833000000000f039af4</w:t>
      </w:r>
    </w:p>
    <w:p w14:paraId="1771DC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7. 分享几个对我心理健康帮助很大的app</w:t>
      </w:r>
    </w:p>
    <w:p w14:paraId="2EF8C235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多路径覆盖心理与睡眠；部分功能免费。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心理咨询质量适配差异大。</w:t>
      </w:r>
    </w:p>
    <w:p w14:paraId="18323881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跨场景推荐；匿名日记；AI陪伴边界。</w:t>
      </w:r>
    </w:p>
    <w:p w14:paraId="7C7871F5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30CCC4EB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链接：https://www.xiaohongshu.com/explore/69733b95000000001a028f7e</w:t>
      </w:r>
    </w:p>
    <w:p w14:paraId="121682C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8. 我做了一个哄你放下手机睡觉的APP</w:t>
      </w:r>
    </w:p>
    <w:p w14:paraId="64FE7B4F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流程化降速；陪伴感；目标单一。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若仍需看屏幕，可能延长使用。</w:t>
      </w:r>
    </w:p>
    <w:p w14:paraId="422B433D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语音优先；黑屏模式；渐弱退出。</w:t>
      </w:r>
    </w:p>
    <w:p w14:paraId="5A846070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482CC14F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链接：https://www.xiaohongshu.com/explore/69c8d738000000002301e70f</w:t>
      </w:r>
    </w:p>
    <w:p w14:paraId="796933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9. 失眠人士必备APP</w:t>
      </w:r>
    </w:p>
    <w:p w14:paraId="765BBCDE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三音叠加混音；智能闹钟；界面简单。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推荐式内容，缺少长期实测。</w:t>
      </w:r>
    </w:p>
    <w:p w14:paraId="753F98AB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多轨混音；内容与监测联动。</w:t>
      </w:r>
    </w:p>
    <w:p w14:paraId="4B09CF7E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19BDAF15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链接：https://www.xiaohongshu.com/explore/68bd946c000000001c00a45e</w:t>
      </w:r>
    </w:p>
    <w:p w14:paraId="4B275D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</w:rPr>
        <w:t>10. 谁懂！失眠滚出我的生活了哈哈哈哈</w:t>
      </w:r>
    </w:p>
    <w:p w14:paraId="7CF9D08D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优点：</w:t>
      </w:r>
      <w:r>
        <w:rPr>
          <w:rFonts w:hint="eastAsia" w:ascii="微软雅黑" w:hAnsi="微软雅黑" w:eastAsia="微软雅黑" w:cs="微软雅黑"/>
        </w:rPr>
        <w:t xml:space="preserve">强结果导向、无广告纯分享标签吸引用户。  </w:t>
      </w:r>
      <w:r>
        <w:rPr>
          <w:rFonts w:hint="eastAsia" w:ascii="微软雅黑" w:hAnsi="微软雅黑" w:eastAsia="微软雅黑" w:cs="微软雅黑"/>
          <w:b/>
        </w:rPr>
        <w:t>槽点：</w:t>
      </w:r>
      <w:r>
        <w:rPr>
          <w:rFonts w:hint="eastAsia" w:ascii="微软雅黑" w:hAnsi="微软雅黑" w:eastAsia="微软雅黑" w:cs="微软雅黑"/>
        </w:rPr>
        <w:t>正文主要为标签，具体方法在图片中，当前文本不可见。</w:t>
      </w:r>
    </w:p>
    <w:p w14:paraId="6A6D96FC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用户需求：</w:t>
      </w:r>
      <w:r>
        <w:rPr>
          <w:rFonts w:hint="eastAsia" w:ascii="微软雅黑" w:hAnsi="微软雅黑" w:eastAsia="微软雅黑" w:cs="微软雅黑"/>
        </w:rPr>
        <w:t>用可验证指标呈现改善；减少营销噪音。</w:t>
      </w:r>
    </w:p>
    <w:p w14:paraId="20915282">
      <w:pPr>
        <w:pStyle w:val="23"/>
        <w:spacing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评论区未读取到可用文本。</w:t>
      </w:r>
    </w:p>
    <w:p w14:paraId="6D37E231">
      <w:pPr>
        <w:ind w:left="25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4"/>
        </w:rPr>
        <w:t>链接：https://www.xiaohongshu.com/explore/6a99944e000000002802dbcf</w:t>
      </w:r>
    </w:p>
    <w:p w14:paraId="721978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0D67EBF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产品策略建议</w:t>
      </w:r>
    </w:p>
    <w:p w14:paraId="34AB63C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先分流失眠成因</w:t>
      </w:r>
    </w:p>
    <w:p w14:paraId="03EE99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首次启动用3个问题识别：外界噪声、情绪/想法停不下、手机依赖、健康记录。直接落到不同首页，不把所有功能堆在一起。</w:t>
      </w:r>
    </w:p>
    <w:p w14:paraId="43C892C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声音体验做到“零惊扰”</w:t>
      </w:r>
    </w:p>
    <w:p w14:paraId="679EBA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默认30分钟定时、末尾5分钟渐弱、可跳过所有片头；下载后离线播放；音轨中断自动回退到安全底噪。</w:t>
      </w:r>
    </w:p>
    <w:p w14:paraId="3028166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内容推荐看“刺激度”</w:t>
      </w:r>
    </w:p>
    <w:p w14:paraId="3B28CA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除主题外增加熟悉度、悬念度、人声密度、频谱和情绪标签。故事/小说允许标记“听过”“不要推荐新剧情”。</w:t>
      </w:r>
    </w:p>
    <w:p w14:paraId="7B973B5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记录结果要可解释</w:t>
      </w:r>
    </w:p>
    <w:p w14:paraId="5AAFBA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明确手机监测不是医学诊断；展示置信度、环境干扰、多晚趋势；风险异常先建议复测，再提供正规就医提示。</w:t>
      </w:r>
    </w:p>
    <w:p w14:paraId="237FB1A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免费层完成闭环</w:t>
      </w:r>
    </w:p>
    <w:p w14:paraId="137108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免费用户至少可选基础白噪音、定时淡出、简版睡眠记录；会员售卖精品内容、长期趋势、AI个性化和高级混音。</w:t>
      </w:r>
    </w:p>
    <w:p w14:paraId="5DCCFA5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把隐私做成卖点</w:t>
      </w:r>
    </w:p>
    <w:p w14:paraId="7E232E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梦话/鼾声默认本地处理，可一键删除、自动过期、片段级授权；多人/宠物环境允许标注并学习声源。</w:t>
      </w:r>
    </w:p>
    <w:p w14:paraId="64C80BA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用行为设计替代说教</w:t>
      </w:r>
    </w:p>
    <w:p w14:paraId="58849A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为报复性熬夜提供提前提醒、缓冲期、娱乐App白名单、柔性锁机、晨间奖励，不用强刺激闹钟或负面羞辱。</w:t>
      </w:r>
    </w:p>
    <w:p w14:paraId="5EA9703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研究限制</w:t>
      </w:r>
    </w:p>
    <w:p w14:paraId="31CA60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报告是可行性测试，数据为采集时页面快照，互动量会变化；部分帖子正文以图片/视频承载，当前仅按可见文本编码；评论区可见性受页面加载与笔记互动量影响。表中所有缺失值均按“未显示”处理，没有推测或补造。</w:t>
      </w:r>
    </w:p>
    <w:sectPr>
      <w:headerReference r:id="rId5" w:type="default"/>
      <w:footerReference r:id="rId6" w:type="default"/>
      <w:pgSz w:w="11909" w:h="16834"/>
      <w:pgMar w:top="936" w:right="864" w:bottom="936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A7EEB">
    <w:pPr>
      <w:pStyle w:val="24"/>
      <w:jc w:val="center"/>
    </w:pPr>
    <w:r>
      <w:t xml:space="preserve">小红书助眠产品用户调研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84836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A22BBD"/>
    <w:rsid w:val="39D4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40"/>
      <w:outlineLvl w:val="0"/>
    </w:pPr>
    <w:rPr>
      <w:rFonts w:asciiTheme="majorHAnsi" w:hAnsiTheme="majorHAnsi" w:eastAsiaTheme="majorEastAsia" w:cstheme="majorBidi" w:ascii="微软雅黑" w:hAnsi="微软雅黑" w:eastAsia="微软雅黑"/>
      <w:b/>
      <w:bCs/>
      <w:color w:val="1F3B73"/>
      <w:sz w:val="3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40"/>
      <w:outlineLvl w:val="1"/>
    </w:pPr>
    <w:rPr>
      <w:rFonts w:asciiTheme="majorHAnsi" w:hAnsiTheme="majorHAnsi" w:eastAsiaTheme="majorEastAsia" w:cstheme="majorBidi" w:ascii="微软雅黑" w:hAnsi="微软雅黑" w:eastAsia="微软雅黑"/>
      <w:b/>
      <w:bCs/>
      <w:color w:val="2E2E2E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40"/>
      <w:outlineLvl w:val="2"/>
    </w:pPr>
    <w:rPr>
      <w:rFonts w:asciiTheme="majorHAnsi" w:hAnsiTheme="majorHAnsi" w:eastAsiaTheme="majorEastAsia" w:cstheme="majorBidi" w:ascii="微软雅黑" w:hAnsi="微软雅黑" w:eastAsia="微软雅黑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200" w:after="140" w:line="240" w:lineRule="auto"/>
      <w:contextualSpacing/>
    </w:pPr>
    <w:rPr>
      <w:rFonts w:asciiTheme="majorHAnsi" w:hAnsiTheme="majorHAnsi" w:eastAsiaTheme="majorEastAsia" w:cstheme="majorBidi" w:ascii="微软雅黑" w:hAnsi="微软雅黑" w:eastAsia="微软雅黑"/>
      <w:color w:val="1F3B73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3215</Words>
  <Characters>4008</Characters>
  <Lines>0</Lines>
  <Paragraphs>0</Paragraphs>
  <TotalTime>23</TotalTime>
  <ScaleCrop>false</ScaleCrop>
  <LinksUpToDate>false</LinksUpToDate>
  <CharactersWithSpaces>4104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 Codex</dc:creator>
  <dc:description>generated by python-docx</dc:description>
  <cp:lastModifiedBy>马珂</cp:lastModifiedBy>
  <dcterms:modified xsi:type="dcterms:W3CDTF">2026-09-09T12:32:40Z</dcterms:modified>
  <dc:subject>五组关键词、50篇公开笔记与评论分析</dc:subject>
  <dc:title>小红书助眠产品用户调研报告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eyJoZGlkIjoiOGI2N2Q5OTMyNmNlNTI2ODE1MmRhNjFjMWUxYmVjNmYiLCJ1c2VySWQiOiIxNzczNzA1MjYzIn0=</vt:lpwstr>
  </property>
  <property fmtid="{D5CDD505-2E9C-101B-9397-08002B2CF9AE}" pid="3" name="KSOProductBuildVer">
    <vt:lpwstr>2052-12.1.0.28043</vt:lpwstr>
  </property>
  <property fmtid="{D5CDD505-2E9C-101B-9397-08002B2CF9AE}" pid="4" name="ICV">
    <vt:lpwstr>4399C1FC9ECF461EB6A2A1ABF607D4D8_13</vt:lpwstr>
  </property>
</Properties>
</file>