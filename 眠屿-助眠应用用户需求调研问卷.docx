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0" w:after="240" w:line="240" w:lineRule="auto"/>
        <w:jc w:val="center"/>
      </w:pPr>
      <w:r>
        <w:t>助眠应用用户需求调研问卷</w:t>
      </w:r>
    </w:p>
    <w:p>
      <w:pPr>
        <w:spacing w:before="0" w:after="24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5F6368"/>
          <w:sz w:val="19"/>
        </w:rPr>
        <w:t>预计填写时间 6 至 8 分钟</w:t>
      </w:r>
    </w:p>
    <w:p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问卷说明</w:t>
      </w:r>
    </w:p>
    <w:p>
      <w:pPr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您好！我们正在设计一款名为“眠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屿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”的助眠应用，希望了解用户的睡眠困扰、助眠习惯，以及对可视化声景、空间音频、人工智能场景生成和睡眠记录等功能的需求。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本问卷仅用于课程设计和产品需求分析，不收集姓名、手机号等身份信息。睡眠状态相关问题仅用于产品研究，不作为医疗诊断依据。感谢您的参与！</w:t>
      </w:r>
    </w:p>
    <w:p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第一部分 基本信息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1. 您的年龄是？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【单选】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sym w:font="Wingdings 2" w:char="00A3"/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 xml:space="preserve"> 18岁以下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18至22岁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23至30岁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31至40岁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41岁及以上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2. 您目前的主要身份是？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【单选】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在校学生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企业或单位职员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自由职业者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个体经营者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暂未就业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其他：________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3. 过去一个月，您出现睡眠困扰的频率是？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【单选】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从未出现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每月少于1次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每月1至3次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每周1至2次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每周3次及以上</w:t>
      </w:r>
    </w:p>
    <w:p>
      <w:pPr>
        <w:keepNext/>
        <w:spacing w:before="160" w:after="60" w:line="288" w:lineRule="auto"/>
      </w:pPr>
      <w:r>
        <w:rPr>
          <w:rFonts w:hint="eastAsia"/>
          <w:b/>
          <w:i w:val="0"/>
          <w:color w:val="000000"/>
          <w:sz w:val="22"/>
          <w:lang w:val="en-US" w:eastAsia="zh-CN"/>
        </w:rPr>
        <w:t>4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您平均每天睡眠多长时间？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【单选】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少于5小时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5至6小时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6至7小时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7至8小时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8小时以上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不确定</w:t>
      </w:r>
    </w:p>
    <w:p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第二部分 现有助眠习惯</w:t>
      </w:r>
    </w:p>
    <w:p>
      <w:pPr>
        <w:keepNext/>
        <w:spacing w:before="160" w:after="60" w:line="288" w:lineRule="auto"/>
      </w:pPr>
      <w:r>
        <w:rPr>
          <w:rFonts w:hint="eastAsia"/>
          <w:b/>
          <w:i w:val="0"/>
          <w:color w:val="000000"/>
          <w:sz w:val="22"/>
          <w:lang w:val="en-US" w:eastAsia="zh-CN"/>
        </w:rPr>
        <w:t>5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睡不着时，您通常会采用哪些方式？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【多选，最多选3项】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播放白噪声或自然声音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听音乐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听故事、播客或有声书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进行呼吸训练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进行冥想或放松训练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使用助眠应用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刷短视频或社交媒体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不采取任何措施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其他：________</w:t>
      </w:r>
    </w:p>
    <w:p>
      <w:pPr>
        <w:keepNext/>
        <w:spacing w:before="160" w:after="60" w:line="288" w:lineRule="auto"/>
      </w:pPr>
      <w:r>
        <w:rPr>
          <w:rFonts w:hint="eastAsia"/>
          <w:b/>
          <w:i w:val="0"/>
          <w:color w:val="000000"/>
          <w:sz w:val="22"/>
          <w:lang w:val="en-US" w:eastAsia="zh-CN"/>
        </w:rPr>
        <w:t>6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您是否使用过助眠或睡眠记录类应用？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【单选】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正在使用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曾经使用过，现在已停止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听说过，但没有使用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从未了解过</w:t>
      </w:r>
    </w:p>
    <w:p>
      <w:pPr>
        <w:keepNext/>
        <w:spacing w:before="160" w:after="60" w:line="288" w:lineRule="auto"/>
      </w:pPr>
      <w:r>
        <w:rPr>
          <w:rFonts w:hint="eastAsia"/>
          <w:b/>
          <w:i w:val="0"/>
          <w:color w:val="000000"/>
          <w:sz w:val="22"/>
          <w:lang w:val="en-US" w:eastAsia="zh-CN"/>
        </w:rPr>
        <w:t>7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A. 如果使用过，您使用过哪些功能？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【多选，最多选3项】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白噪声或自然声音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ASMR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睡前故事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冥想或呼吸训练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定时关闭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睡眠记录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鼾声或梦话记录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睡眠质量报告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智能闹钟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个性化推荐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其他：________</w:t>
      </w:r>
    </w:p>
    <w:p>
      <w:pPr>
        <w:spacing w:before="20" w:after="60" w:line="264" w:lineRule="auto"/>
        <w:ind w:left="346"/>
      </w:pPr>
      <w:r>
        <w:rPr>
          <w:rFonts w:ascii="微软雅黑" w:hAnsi="微软雅黑" w:eastAsia="微软雅黑"/>
          <w:b w:val="0"/>
          <w:i/>
          <w:color w:val="5F6368"/>
          <w:sz w:val="18"/>
        </w:rPr>
        <w:t>第</w:t>
      </w:r>
      <w:r>
        <w:rPr>
          <w:rFonts w:hint="eastAsia"/>
          <w:b w:val="0"/>
          <w:i/>
          <w:color w:val="5F6368"/>
          <w:sz w:val="18"/>
          <w:lang w:val="en-US" w:eastAsia="zh-CN"/>
        </w:rPr>
        <w:t>6</w:t>
      </w:r>
      <w:r>
        <w:rPr>
          <w:rFonts w:ascii="微软雅黑" w:hAnsi="微软雅黑" w:eastAsia="微软雅黑"/>
          <w:b w:val="0"/>
          <w:i/>
          <w:color w:val="5F6368"/>
          <w:sz w:val="18"/>
        </w:rPr>
        <w:t>题选择“正在使用”或“曾经使用过”时回答。</w:t>
      </w:r>
    </w:p>
    <w:p>
      <w:pPr>
        <w:keepNext/>
        <w:spacing w:before="160" w:after="60" w:line="288" w:lineRule="auto"/>
      </w:pPr>
      <w:r>
        <w:rPr>
          <w:rFonts w:hint="eastAsia"/>
          <w:b/>
          <w:i w:val="0"/>
          <w:color w:val="000000"/>
          <w:sz w:val="22"/>
          <w:lang w:val="en-US" w:eastAsia="zh-CN"/>
        </w:rPr>
        <w:t>8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B. 如果没有使用过，主要原因是什么？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【多选，最多选2项】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没有明显需求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不知道哪些应用可靠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普通音乐已经够用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担心需要付费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担心录音和隐私问题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觉得操作复杂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怀疑实际助眠效果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其他：________</w:t>
      </w:r>
    </w:p>
    <w:p>
      <w:pPr>
        <w:spacing w:before="20" w:after="60" w:line="264" w:lineRule="auto"/>
        <w:ind w:left="346"/>
      </w:pPr>
      <w:r>
        <w:rPr>
          <w:rFonts w:ascii="微软雅黑" w:hAnsi="微软雅黑" w:eastAsia="微软雅黑"/>
          <w:b w:val="0"/>
          <w:i/>
          <w:color w:val="5F6368"/>
          <w:sz w:val="18"/>
        </w:rPr>
        <w:t>第</w:t>
      </w:r>
      <w:r>
        <w:rPr>
          <w:rFonts w:hint="eastAsia"/>
          <w:b w:val="0"/>
          <w:i/>
          <w:color w:val="5F6368"/>
          <w:sz w:val="18"/>
          <w:lang w:val="en-US" w:eastAsia="zh-CN"/>
        </w:rPr>
        <w:t>6</w:t>
      </w:r>
      <w:r>
        <w:rPr>
          <w:rFonts w:ascii="微软雅黑" w:hAnsi="微软雅黑" w:eastAsia="微软雅黑"/>
          <w:b w:val="0"/>
          <w:i/>
          <w:color w:val="5F6368"/>
          <w:sz w:val="18"/>
        </w:rPr>
        <w:t>题选择“听说过但没有使用”或“从未了解过”时回答。</w:t>
      </w:r>
    </w:p>
    <w:p>
      <w:pPr>
        <w:keepNext/>
        <w:spacing w:before="160" w:after="60" w:line="288" w:lineRule="auto"/>
      </w:pPr>
      <w:r>
        <w:rPr>
          <w:rFonts w:hint="eastAsia"/>
          <w:b/>
          <w:i w:val="0"/>
          <w:color w:val="000000"/>
          <w:sz w:val="22"/>
          <w:lang w:val="en-US" w:eastAsia="zh-CN"/>
        </w:rPr>
        <w:t>9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您对现有助眠产品最不满意的地方是什么？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【多选，最多选3项】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声音素材较少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声音组合方式单一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无法表现声音方向和远近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个性化程度不足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推荐结果不符合需求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睡眠记录不准确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睡眠报告难以理解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广告较多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会员价格较高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操作步骤复杂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没有不满意的地方</w:t>
      </w:r>
    </w:p>
    <w:p>
      <w:pPr>
        <w:spacing w:before="0" w:after="30" w:line="269" w:lineRule="auto"/>
        <w:ind w:left="346" w:hanging="259"/>
        <w:rPr>
          <w:rFonts w:ascii="微软雅黑" w:hAnsi="微软雅黑" w:eastAsia="微软雅黑"/>
          <w:b w:val="0"/>
          <w:i w:val="0"/>
          <w:color w:val="000000"/>
          <w:sz w:val="21"/>
        </w:rPr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其他：________</w:t>
      </w:r>
    </w:p>
    <w:p>
      <w:pPr>
        <w:spacing w:before="20" w:after="60" w:line="264" w:lineRule="auto"/>
        <w:ind w:left="346"/>
      </w:pPr>
      <w:r>
        <w:rPr>
          <w:rFonts w:ascii="微软雅黑" w:hAnsi="微软雅黑" w:eastAsia="微软雅黑"/>
          <w:b w:val="0"/>
          <w:i/>
          <w:color w:val="5F6368"/>
          <w:sz w:val="18"/>
        </w:rPr>
        <w:t>第</w:t>
      </w:r>
      <w:r>
        <w:rPr>
          <w:rFonts w:hint="eastAsia"/>
          <w:b w:val="0"/>
          <w:i/>
          <w:color w:val="5F6368"/>
          <w:sz w:val="18"/>
          <w:lang w:val="en-US" w:eastAsia="zh-CN"/>
        </w:rPr>
        <w:t>6</w:t>
      </w:r>
      <w:r>
        <w:rPr>
          <w:rFonts w:ascii="微软雅黑" w:hAnsi="微软雅黑" w:eastAsia="微软雅黑"/>
          <w:b w:val="0"/>
          <w:i/>
          <w:color w:val="5F6368"/>
          <w:sz w:val="18"/>
        </w:rPr>
        <w:t>题选择“正在使用”或“曾经使用过”时回答。</w:t>
      </w:r>
    </w:p>
    <w:p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第三部分 产品需求</w:t>
      </w:r>
    </w:p>
    <w:p>
      <w:pPr>
        <w:spacing w:before="40" w:after="100" w:line="324" w:lineRule="auto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产品概念说明：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“眠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屿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”是一款基于人工智能和空间音频的可视化助眠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app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。用户可以在二维场景中放置雨声、壁炉、树林、火车等声源，并通过拖动改变声音的方向、距离、音量和环境效果。</w:t>
      </w:r>
    </w:p>
    <w:p>
      <w:pPr>
        <w:spacing w:before="0" w:after="140" w:line="324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用户也可以输入一句话，例如“我想在安静的雨夜木屋里，听着壁炉和远处的火车声入睡”，由系统生成一个仍可继续调整的助眠场景。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1</w:t>
      </w:r>
      <w:r>
        <w:rPr>
          <w:rFonts w:hint="eastAsia"/>
          <w:b/>
          <w:i w:val="0"/>
          <w:color w:val="000000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以下功能中，您最希望优先实现哪</w:t>
      </w:r>
      <w:r>
        <w:rPr>
          <w:rFonts w:hint="eastAsia"/>
          <w:b/>
          <w:i w:val="0"/>
          <w:color w:val="000000"/>
          <w:sz w:val="22"/>
          <w:lang w:val="en-US" w:eastAsia="zh-CN"/>
        </w:rPr>
        <w:t>些功能，请为它们排序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</w:t>
      </w:r>
      <w:r>
        <w:rPr>
          <w:rFonts w:hint="eastAsia"/>
          <w:b w:val="0"/>
          <w:i w:val="0"/>
          <w:color w:val="5F6368"/>
          <w:sz w:val="18"/>
          <w:lang w:val="en-US" w:eastAsia="zh-CN"/>
        </w:rPr>
        <w:t>排序题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>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手动拖拽搭建助眠场景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根据声源位置呈现声音方向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根据声源距离改变声音远近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使用AI自动生成助眠场景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呼吸节奏或冥想引导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定时停止播放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声音逐渐减弱后关闭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睡眠记录与质量报告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根据历史效果进行个性化推荐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保存自己创建的场景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收藏或使用他人分享的场景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1</w:t>
      </w:r>
      <w:r>
        <w:rPr>
          <w:rFonts w:hint="eastAsia"/>
          <w:b/>
          <w:i w:val="0"/>
          <w:color w:val="000000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您更希望通过哪种方式创建助眠场景？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【单选】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主要使用AI自动生成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AI生成后再手动调整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主要由自己手动搭建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使用系统提供的固定模板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没有明显偏好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1</w:t>
      </w:r>
      <w:r>
        <w:rPr>
          <w:rFonts w:hint="eastAsia"/>
          <w:b/>
          <w:i w:val="0"/>
          <w:color w:val="000000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对于场景中的声音，您最希望调整哪些参数？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【多选，最多选3项】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音量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左右方向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与自己的距离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环境混响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播放频率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开始播放时间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结束播放时间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渐强或渐弱速度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不需要调整，由系统自动设置</w:t>
      </w:r>
    </w:p>
    <w:p>
      <w:pPr>
        <w:keepNext/>
        <w:spacing w:before="160" w:after="80" w:line="288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1</w:t>
      </w:r>
      <w:r>
        <w:rPr>
          <w:rFonts w:hint="eastAsia"/>
          <w:b/>
          <w:i w:val="0"/>
          <w:color w:val="000000"/>
          <w:sz w:val="22"/>
          <w:lang w:val="en-US" w:eastAsia="zh-CN"/>
        </w:rPr>
        <w:t>3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如果系统能通过耳机呈现声音的方向和远近，您的兴趣程度是？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【五级量表】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1999"/>
        <w:gridCol w:w="1999"/>
        <w:gridCol w:w="1999"/>
        <w:gridCol w:w="1999"/>
      </w:tblGrid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0"/>
              </w:rPr>
              <w:t>□ 1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0"/>
              </w:rPr>
              <w:t>□ 2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0"/>
              </w:rPr>
              <w:t>□ 3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0"/>
              </w:rPr>
              <w:t>□ 4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0"/>
              </w:rPr>
              <w:t>□ 5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完全不感兴趣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比较低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一般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比较高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非常感兴趣</w:t>
            </w:r>
          </w:p>
        </w:tc>
      </w:tr>
    </w:tbl>
    <w:p>
      <w:pPr>
        <w:keepNext/>
        <w:spacing w:before="160" w:after="60" w:line="288" w:lineRule="auto"/>
      </w:pPr>
      <w:r>
        <w:rPr>
          <w:rFonts w:hint="eastAsia"/>
          <w:b/>
          <w:i w:val="0"/>
          <w:color w:val="000000"/>
          <w:sz w:val="22"/>
          <w:lang w:val="en-US" w:eastAsia="zh-CN"/>
        </w:rPr>
        <w:t>14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您希望AI生成场景时主要参考哪些信息？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【多选，最多选3项】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当前情绪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睡眠困扰类型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希望进入的环境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喜欢的声音类型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计划睡眠时长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计划起床时间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过去使用场景的效果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当天学习或工作压力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不希望AI分析个人状态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其他：________</w:t>
      </w:r>
    </w:p>
    <w:p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第四部分 睡眠记录与隐私需求</w:t>
      </w:r>
    </w:p>
    <w:p>
      <w:pPr>
        <w:keepNext/>
        <w:spacing w:before="160" w:after="60" w:line="288" w:lineRule="auto"/>
      </w:pPr>
      <w:r>
        <w:rPr>
          <w:rFonts w:hint="eastAsia"/>
          <w:b/>
          <w:i w:val="0"/>
          <w:color w:val="000000"/>
          <w:sz w:val="22"/>
          <w:lang w:val="en-US" w:eastAsia="zh-CN"/>
        </w:rPr>
        <w:t>15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您最希望睡眠报告展示哪些内容？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【多选，最多选3项】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总睡眠时长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预计入睡耗时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夜间清醒次数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环境噪声变化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鼾声或梦话事件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醒来后的精神状态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睡眠质量综合评分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一周或一个月的睡眠趋势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不同助眠场景的效果对比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AI生成的改善建议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不需要睡眠报告</w:t>
      </w:r>
    </w:p>
    <w:p>
      <w:pPr>
        <w:keepNext/>
        <w:spacing w:before="160" w:after="60" w:line="288" w:lineRule="auto"/>
      </w:pPr>
      <w:r>
        <w:rPr>
          <w:rFonts w:hint="eastAsia"/>
          <w:b/>
          <w:i w:val="0"/>
          <w:color w:val="000000"/>
          <w:sz w:val="22"/>
          <w:lang w:val="en-US" w:eastAsia="zh-CN"/>
        </w:rPr>
        <w:t>16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为了生成睡眠报告，您愿意提供哪些数据？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【多选】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助眠场景播放记录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上床和起床时间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用户主动填写的入睡时间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醒来后的睡眠评分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手机传感器检测到的活动数据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夜间环境声音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鼾声或梦话片段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穿戴设备提供的睡眠数据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以上数据都不愿意提供</w:t>
      </w:r>
    </w:p>
    <w:p>
      <w:pPr>
        <w:spacing w:before="20" w:after="60" w:line="264" w:lineRule="auto"/>
        <w:ind w:left="346"/>
      </w:pPr>
      <w:r>
        <w:rPr>
          <w:rFonts w:ascii="微软雅黑" w:hAnsi="微软雅黑" w:eastAsia="微软雅黑"/>
          <w:b w:val="0"/>
          <w:i/>
          <w:color w:val="5F6368"/>
          <w:sz w:val="18"/>
        </w:rPr>
        <w:t>“以上数据都不愿意提供”应与其他选项互斥。</w:t>
      </w:r>
    </w:p>
    <w:p>
      <w:pPr>
        <w:keepNext/>
        <w:spacing w:before="160" w:after="60" w:line="288" w:lineRule="auto"/>
      </w:pPr>
      <w:r>
        <w:rPr>
          <w:rFonts w:hint="eastAsia"/>
          <w:b/>
          <w:i w:val="0"/>
          <w:color w:val="000000"/>
          <w:sz w:val="22"/>
          <w:lang w:val="en-US" w:eastAsia="zh-CN"/>
        </w:rPr>
        <w:t>17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对夜间声音数据，您更能接受哪种处理方式？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【单选】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仅在手机本地分析，分析后自动删除原始录音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仅在手机本地保存，由我手动删除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经我单独授权后上传分析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只记录噪声音量，不保存录音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不接受任何形式的声音记录</w:t>
      </w:r>
    </w:p>
    <w:p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第五部分 整体接受程度</w:t>
      </w:r>
    </w:p>
    <w:p>
      <w:pPr>
        <w:keepNext/>
        <w:spacing w:before="160" w:after="80" w:line="288" w:lineRule="auto"/>
      </w:pPr>
      <w:r>
        <w:rPr>
          <w:rFonts w:hint="eastAsia"/>
          <w:b/>
          <w:i w:val="0"/>
          <w:color w:val="000000"/>
          <w:sz w:val="22"/>
          <w:lang w:val="en-US" w:eastAsia="zh-CN"/>
        </w:rPr>
        <w:t>18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如果“眠</w:t>
      </w:r>
      <w:r>
        <w:rPr>
          <w:rFonts w:hint="eastAsia"/>
          <w:b/>
          <w:i w:val="0"/>
          <w:color w:val="000000"/>
          <w:sz w:val="22"/>
          <w:lang w:val="en-US" w:eastAsia="zh-CN"/>
        </w:rPr>
        <w:t>屿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”能够稳定提供上述功能，您的使用意愿是？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【五级量表】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1999"/>
        <w:gridCol w:w="1999"/>
        <w:gridCol w:w="1999"/>
        <w:gridCol w:w="1999"/>
      </w:tblGrid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0"/>
              </w:rPr>
              <w:t>□ 1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0"/>
              </w:rPr>
              <w:t>□ 2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0"/>
              </w:rPr>
              <w:t>□ 3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0"/>
              </w:rPr>
              <w:t>□ 4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0"/>
              </w:rPr>
              <w:t>□ 5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完全不愿意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比较低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一般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比较高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非常愿意</w:t>
            </w:r>
          </w:p>
        </w:tc>
      </w:tr>
    </w:tbl>
    <w:p>
      <w:pPr>
        <w:keepNext/>
        <w:spacing w:before="160" w:after="60" w:line="288" w:lineRule="auto"/>
      </w:pPr>
      <w:r>
        <w:rPr>
          <w:rFonts w:hint="eastAsia"/>
          <w:b/>
          <w:i w:val="0"/>
          <w:color w:val="000000"/>
          <w:sz w:val="22"/>
          <w:lang w:val="en-US" w:eastAsia="zh-CN"/>
        </w:rPr>
        <w:t>19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. 您对这类应用最担心哪些问题？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【多选，最多选3项】</w:t>
      </w:r>
    </w:p>
    <w:p>
      <w:pPr>
        <w:keepNext w:val="0"/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实际助眠效果有限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AI生成结果不符合预期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空间音频体验不明显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佩戴耳机影响入睡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睡眠记录不准确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录音泄露隐私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手机耗电过快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占用存储空间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操作过程复杂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部分功能需要付费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对助眠声音产生依赖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没有明显担忧</w:t>
      </w:r>
    </w:p>
    <w:p>
      <w:pPr>
        <w:spacing w:before="0" w:after="30" w:line="269" w:lineRule="auto"/>
        <w:ind w:left="346" w:hanging="259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□ 其他：________</w:t>
      </w:r>
    </w:p>
    <w:p>
      <w:pPr>
        <w:keepNext/>
        <w:spacing w:before="160" w:after="100" w:line="288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2</w:t>
      </w:r>
      <w:r>
        <w:rPr>
          <w:rFonts w:hint="eastAsia"/>
          <w:b/>
          <w:i w:val="0"/>
          <w:color w:val="000000"/>
          <w:sz w:val="22"/>
          <w:lang w:val="en-US" w:eastAsia="zh-CN"/>
        </w:rPr>
        <w:t>0</w:t>
      </w:r>
      <w:bookmarkStart w:id="0" w:name="_GoBack"/>
      <w:bookmarkEnd w:id="0"/>
      <w:r>
        <w:rPr>
          <w:rFonts w:ascii="微软雅黑" w:hAnsi="微软雅黑" w:eastAsia="微软雅黑"/>
          <w:b/>
          <w:i w:val="0"/>
          <w:color w:val="000000"/>
          <w:sz w:val="22"/>
        </w:rPr>
        <w:t>. 您对“眠</w:t>
      </w:r>
      <w:r>
        <w:rPr>
          <w:rFonts w:hint="eastAsia"/>
          <w:b/>
          <w:i w:val="0"/>
          <w:color w:val="000000"/>
          <w:sz w:val="22"/>
          <w:lang w:val="en-US" w:eastAsia="zh-CN"/>
        </w:rPr>
        <w:t>屿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”还有哪些功能建议或意见？</w:t>
      </w:r>
      <w:r>
        <w:rPr>
          <w:rFonts w:ascii="微软雅黑" w:hAnsi="微软雅黑" w:eastAsia="微软雅黑"/>
          <w:b w:val="0"/>
          <w:i w:val="0"/>
          <w:color w:val="5F6368"/>
          <w:sz w:val="18"/>
        </w:rPr>
        <w:t xml:space="preserve">  【开放题，选答】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i w:val="0"/>
          <w:color w:val="AAAAAA"/>
          <w:sz w:val="18"/>
        </w:rPr>
        <w:t>________________________________________________________________________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i w:val="0"/>
          <w:color w:val="AAAAAA"/>
          <w:sz w:val="18"/>
        </w:rPr>
        <w:t>________________________________________________________________________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i w:val="0"/>
          <w:color w:val="AAAAAA"/>
          <w:sz w:val="18"/>
        </w:rPr>
        <w:t>________________________________________________________________________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i w:val="0"/>
          <w:color w:val="AAAAAA"/>
          <w:sz w:val="18"/>
        </w:rPr>
        <w:t>________________________________________________________________________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i w:val="0"/>
          <w:color w:val="AAAAAA"/>
          <w:sz w:val="18"/>
        </w:rPr>
        <w:t>________________________________________________________________________</w:t>
      </w:r>
    </w:p>
    <w:p>
      <w:pPr>
        <w:spacing w:before="240" w:after="80" w:line="276" w:lineRule="auto"/>
        <w:jc w:val="center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感谢您的参与</w:t>
      </w:r>
    </w:p>
    <w:sectPr>
      <w:footerReference r:id="rId3" w:type="default"/>
      <w:pgSz w:w="12240" w:h="15840"/>
      <w:pgMar w:top="979" w:right="1123" w:bottom="936" w:left="1123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微软雅黑" w:hAnsi="微软雅黑" w:eastAsia="微软雅黑"/>
        <w:b w:val="0"/>
        <w:i w:val="0"/>
        <w:color w:val="5F6368"/>
        <w:sz w:val="18"/>
      </w:rPr>
      <w:t xml:space="preserve">第 </w:t>
    </w:r>
    <w:r>
      <w:rPr>
        <w:rFonts w:ascii="微软雅黑" w:hAnsi="微软雅黑" w:eastAsia="微软雅黑"/>
        <w:b w:val="0"/>
        <w:i w:val="0"/>
        <w:color w:val="5F6368"/>
        <w:sz w:val="18"/>
      </w:rPr>
      <w:fldChar w:fldCharType="begin"/>
    </w:r>
    <w:r>
      <w:rPr>
        <w:rFonts w:ascii="微软雅黑" w:hAnsi="微软雅黑" w:eastAsia="微软雅黑"/>
        <w:b w:val="0"/>
        <w:i w:val="0"/>
        <w:color w:val="5F6368"/>
        <w:sz w:val="18"/>
      </w:rPr>
      <w:instrText xml:space="preserve"> PAGE </w:instrText>
    </w:r>
    <w:r>
      <w:rPr>
        <w:rFonts w:ascii="微软雅黑" w:hAnsi="微软雅黑" w:eastAsia="微软雅黑"/>
        <w:b w:val="0"/>
        <w:i w:val="0"/>
        <w:color w:val="5F6368"/>
        <w:sz w:val="18"/>
      </w:rPr>
      <w:fldChar w:fldCharType="end"/>
    </w:r>
    <w:r>
      <w:rPr>
        <w:rFonts w:ascii="微软雅黑" w:hAnsi="微软雅黑" w:eastAsia="微软雅黑"/>
        <w:b w:val="0"/>
        <w:i w:val="0"/>
        <w:color w:val="5F636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2471F"/>
    <w:rsid w:val="091C425F"/>
    <w:rsid w:val="603B296A"/>
    <w:rsid w:val="73C0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眠境项目组</dc:creator>
  <dc:description>generated by python-docx</dc:description>
  <cp:lastModifiedBy>千禧</cp:lastModifiedBy>
  <dcterms:modified xsi:type="dcterms:W3CDTF">2026-09-10T14:49:33Z</dcterms:modified>
  <dc:subject>助眠习惯与产品功能需求调研</dc:subject>
  <dc:title>眠境助眠应用用户需求调研问卷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