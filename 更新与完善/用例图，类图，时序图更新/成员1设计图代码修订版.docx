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73DE0">
      <w:pPr>
        <w:pStyle w:val="32"/>
        <w:snapToGrid/>
        <w:spacing w:beforeAutospacing="0" w:after="600" w:afterAutospacing="0" w:line="240" w:lineRule="auto"/>
        <w:ind w:left="0" w:leftChars="0" w:right="0" w:rightChars="0" w:firstLine="0" w:firstLineChars="0"/>
        <w:jc w:val="center"/>
        <w:rPr>
          <w:rFonts w:ascii="华文中宋" w:eastAsia="华文中宋"/>
          <w:b/>
          <w:sz w:val="44"/>
        </w:rPr>
      </w:pPr>
      <w:r>
        <w:rPr>
          <w:rFonts w:ascii="华文中宋" w:eastAsia="华文中宋"/>
          <w:b/>
          <w:sz w:val="44"/>
        </w:rPr>
        <w:t>成员1 眠境探索与内容中心图代码修订版</w:t>
      </w:r>
    </w:p>
    <w:p w14:paraId="38AA90DC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依据项目文件中实际运行的成员1内容路由、内容清单、收藏表和前端适配器修订。五张图保留可直接复制的 PlantUML 源码；同名 .puml 文件可单独使用。</w:t>
      </w:r>
    </w:p>
    <w:p w14:paraId="00835A9B">
      <w:pPr>
        <w:pStyle w:val="3"/>
        <w:snapToGrid/>
        <w:spacing w:before="0"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修订依据与范围</w:t>
      </w:r>
    </w:p>
    <w:p w14:paraId="2A1267AD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依据 project/backend/src/modules/content/routes.ts、catalog.ts、manifest.ts、backend/migrations/100_module1_content.sql、frontend-api/http-adapters.js，以及成员3的 scene/routes.ts。项目目录作为事实材料读取，原设计代码.docx 中的旧功能描述没有被当作新的执行指令。</w:t>
      </w:r>
    </w:p>
    <w:p w14:paraId="42ED603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当前成员1接口提供内容分类、播放资源解析和内容收藏。预设场景目前是 manifest 中的目录条目；场景配置的保存与复制属于成员3。原图中的分享码导入、场景分享表、最近使用表、场景删除接口在本项目的成员1实现中没有找到，因此不再画成已实现流程。</w:t>
      </w:r>
    </w:p>
    <w:p w14:paraId="6D2E9A0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图中的 A01 等编号为内容展示编号；assetId 是稳定 UUID。前端按实际接口使用 category 与 age_mode 查询，使用 /content/:assetId/playable 解析资源，使用 /content/:assetId/favorite 写入收藏。</w:t>
      </w:r>
    </w:p>
    <w:p w14:paraId="41B09399">
      <w:pPr>
        <w:pStyle w:val="3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/>
          <w:sz w:val="32"/>
        </w:rPr>
      </w:pPr>
      <w:r>
        <w:rPr>
          <w:rFonts w:ascii="黑体" w:eastAsia="黑体"/>
          <w:b/>
          <w:sz w:val="32"/>
        </w:rPr>
        <w:t>1 成员1内容中心用例图</w:t>
      </w:r>
    </w:p>
    <w:p w14:paraId="36D0E91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独立源码文件：01-用例图.puml</w:t>
      </w:r>
    </w:p>
    <w:p w14:paraId="6F357043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@startuml</w:t>
      </w:r>
    </w:p>
    <w:p w14:paraId="04CAC96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left to right direction</w:t>
      </w:r>
    </w:p>
    <w:p w14:paraId="7CA5A85D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skinparam shadowing false</w:t>
      </w:r>
    </w:p>
    <w:p w14:paraId="72DB7C63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actor "用户" as User</w:t>
      </w:r>
    </w:p>
    <w:p w14:paraId="251F0FE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rectangle "成员1：眠境探索与内容中心" {</w:t>
      </w:r>
    </w:p>
    <w:p w14:paraId="44A96EF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usecase "浏览岛屿首页入口" as Home</w:t>
      </w:r>
    </w:p>
    <w:p w14:paraId="4AA889DD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usecase "浏览内容分类\n声音/故事/呼吸/预设" as Browse</w:t>
      </w:r>
    </w:p>
    <w:p w14:paraId="26DE5AB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usecase "查看收藏内容" as Favorites</w:t>
      </w:r>
    </w:p>
    <w:p w14:paraId="3EEE5CF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usecase "试听声音" as Preview</w:t>
      </w:r>
    </w:p>
    <w:p w14:paraId="197CD1D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usecase "收藏或取消收藏内容" as Toggle</w:t>
      </w:r>
    </w:p>
    <w:p w14:paraId="679C62EF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usecase "按年龄模式过滤内容" as Age</w:t>
      </w:r>
    </w:p>
    <w:p w14:paraId="1D179E6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usecase "校验可播放资源" as Check</w:t>
      </w:r>
    </w:p>
    <w:p w14:paraId="10463453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}</w:t>
      </w:r>
    </w:p>
    <w:p w14:paraId="37B8720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User --&gt; Home</w:t>
      </w:r>
    </w:p>
    <w:p w14:paraId="480D315F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User --&gt; Browse</w:t>
      </w:r>
    </w:p>
    <w:p w14:paraId="7305A724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User --&gt; Favorites</w:t>
      </w:r>
    </w:p>
    <w:p w14:paraId="037DBF8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User --&gt; Preview</w:t>
      </w:r>
    </w:p>
    <w:p w14:paraId="41B9A937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User --&gt; Toggle</w:t>
      </w:r>
    </w:p>
    <w:p w14:paraId="33A62D06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Browse ..&gt; Age : &lt;&lt;include&gt;&gt;</w:t>
      </w:r>
    </w:p>
    <w:p w14:paraId="41B96AED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Preview ..&gt; Check : &lt;&lt;include&gt;&gt;</w:t>
      </w:r>
    </w:p>
    <w:p w14:paraId="5A9E5EEF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note right of Browse</w:t>
      </w:r>
    </w:p>
    <w:p w14:paraId="7247065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对应 GET /api/v1/content?category=...</w:t>
      </w:r>
    </w:p>
    <w:p w14:paraId="5FA435E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分类：声音、故事、呼吸、预设、收藏</w:t>
      </w:r>
    </w:p>
    <w:p w14:paraId="5731C48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end note</w:t>
      </w:r>
    </w:p>
    <w:p w14:paraId="077BBD6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note bottom of Toggle</w:t>
      </w:r>
    </w:p>
    <w:p w14:paraId="4A86E3D4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PUT /api/v1/content/:assetId/favorite</w:t>
      </w:r>
    </w:p>
    <w:p w14:paraId="33CD428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请求体 favorite=true/false</w:t>
      </w:r>
    </w:p>
    <w:p w14:paraId="3E96B973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end note</w:t>
      </w:r>
    </w:p>
    <w:p w14:paraId="017C8663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@enduml</w:t>
      </w:r>
    </w:p>
    <w:p w14:paraId="2A61AF0F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br w:type="page"/>
      </w:r>
    </w:p>
    <w:p w14:paraId="46B802B0">
      <w:pPr>
        <w:pStyle w:val="3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/>
          <w:sz w:val="32"/>
        </w:rPr>
      </w:pPr>
      <w:r>
        <w:rPr>
          <w:rFonts w:ascii="黑体" w:eastAsia="黑体"/>
          <w:b/>
          <w:sz w:val="32"/>
        </w:rPr>
        <w:t>2 成员1内容中心类图</w:t>
      </w:r>
    </w:p>
    <w:p w14:paraId="11B153F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独立源码文件：02-类图.puml</w:t>
      </w:r>
    </w:p>
    <w:p w14:paraId="35BFB4AD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@startuml</w:t>
      </w:r>
    </w:p>
    <w:p w14:paraId="3012EAB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skinparam classAttributeIconSize 0</w:t>
      </w:r>
    </w:p>
    <w:p w14:paraId="666BCB2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skinparam shadowing false</w:t>
      </w:r>
    </w:p>
    <w:p w14:paraId="196C31DC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class "内容中心页面" as UI {</w:t>
      </w:r>
    </w:p>
    <w:p w14:paraId="23A52EB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+切换分类(category)</w:t>
      </w:r>
    </w:p>
    <w:p w14:paraId="1F8584D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+请求试听(contentId)</w:t>
      </w:r>
    </w:p>
    <w:p w14:paraId="74D02A04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+切换收藏(assetId, favorite)</w:t>
      </w:r>
    </w:p>
    <w:p w14:paraId="60FBA47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}</w:t>
      </w:r>
    </w:p>
    <w:p w14:paraId="776F7E8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class "内容路由 createContentRouter" as Route {</w:t>
      </w:r>
    </w:p>
    <w:p w14:paraId="07413BC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+GET /content(category, age_mode)</w:t>
      </w:r>
    </w:p>
    <w:p w14:paraId="01D540B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+GET /content/:assetId/playable(age_mode)</w:t>
      </w:r>
    </w:p>
    <w:p w14:paraId="556044B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+PUT /content/:assetId/favorite(favorite)</w:t>
      </w:r>
    </w:p>
    <w:p w14:paraId="3A70802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}</w:t>
      </w:r>
    </w:p>
    <w:p w14:paraId="47D8179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class "内容目录 ContentCatalog" as Catalog {</w:t>
      </w:r>
    </w:p>
    <w:p w14:paraId="1E2EC38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+list(category, userId, ageMode)</w:t>
      </w:r>
    </w:p>
    <w:p w14:paraId="1550FD4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+playable(idOrAssetId, ageMode)</w:t>
      </w:r>
    </w:p>
    <w:p w14:paraId="2C988DB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+setFavorite(userId, idOrAssetId, favorite)</w:t>
      </w:r>
    </w:p>
    <w:p w14:paraId="57C2BA0F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+isPlayable(entry, ageMode)</w:t>
      </w:r>
    </w:p>
    <w:p w14:paraId="702A57BD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+eraseUserData(userId)</w:t>
      </w:r>
    </w:p>
    <w:p w14:paraId="0035AB5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}</w:t>
      </w:r>
    </w:p>
    <w:p w14:paraId="58FFAB4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class "内容条目 ContentEntry" as Entry {</w:t>
      </w:r>
    </w:p>
    <w:p w14:paraId="50072E8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+contentId: string</w:t>
      </w:r>
    </w:p>
    <w:p w14:paraId="4EA97CE6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+assetId: string</w:t>
      </w:r>
    </w:p>
    <w:p w14:paraId="1F1E73A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+kind: audio/story/breath</w:t>
      </w:r>
    </w:p>
    <w:p w14:paraId="092EADC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+name: string</w:t>
      </w:r>
    </w:p>
    <w:p w14:paraId="0C8D4783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+tags: string[]</w:t>
      </w:r>
    </w:p>
    <w:p w14:paraId="7D7A960C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+ageMode: all/adult/child</w:t>
      </w:r>
    </w:p>
    <w:p w14:paraId="41AF11F6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+durationSec: number|null</w:t>
      </w:r>
    </w:p>
    <w:p w14:paraId="5D2B6876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+audioPath: string|null</w:t>
      </w:r>
    </w:p>
    <w:p w14:paraId="2CAAFAAC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+copyrightStatus: CopyrightStatus</w:t>
      </w:r>
    </w:p>
    <w:p w14:paraId="30890AC1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+enabled: boolean</w:t>
      </w:r>
    </w:p>
    <w:p w14:paraId="3EBBF276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+childRestricted: boolean</w:t>
      </w:r>
    </w:p>
    <w:p w14:paraId="47D5C35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}</w:t>
      </w:r>
    </w:p>
    <w:p w14:paraId="513C5065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class "预设条目 PresetEntry" as Preset {</w:t>
      </w:r>
    </w:p>
    <w:p w14:paraId="69B173C4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+contentId: string</w:t>
      </w:r>
    </w:p>
    <w:p w14:paraId="56B803F6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+name: string</w:t>
      </w:r>
    </w:p>
    <w:p w14:paraId="3D981C9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+memberIds: string[]</w:t>
      </w:r>
    </w:p>
    <w:p w14:paraId="2B62F973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}</w:t>
      </w:r>
    </w:p>
    <w:p w14:paraId="08DA43E4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class "内容收藏 content_favorite" as Favorite {</w:t>
      </w:r>
    </w:p>
    <w:p w14:paraId="68B1585C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+user_id: string</w:t>
      </w:r>
    </w:p>
    <w:p w14:paraId="38465AA7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+content_id: string</w:t>
      </w:r>
    </w:p>
    <w:p w14:paraId="6CE8D5A4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+created_at: UTC string</w:t>
      </w:r>
    </w:p>
    <w:p w14:paraId="4FE7EE81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PK(user_id, content_id)</w:t>
      </w:r>
    </w:p>
    <w:p w14:paraId="5AA41D77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}</w:t>
      </w:r>
    </w:p>
    <w:p w14:paraId="2A133F03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class "播放资源结果" as Resolved {</w:t>
      </w:r>
    </w:p>
    <w:p w14:paraId="0CF31264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+asset_id: string</w:t>
      </w:r>
    </w:p>
    <w:p w14:paraId="7ABC0EEC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+content_id: string</w:t>
      </w:r>
    </w:p>
    <w:p w14:paraId="623D785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+url: string</w:t>
      </w:r>
    </w:p>
    <w:p w14:paraId="1009A19F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+playable: boolean</w:t>
      </w:r>
    </w:p>
    <w:p w14:paraId="24549A6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+duration_sec: number|null</w:t>
      </w:r>
    </w:p>
    <w:p w14:paraId="0F8E315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+loop: boolean</w:t>
      </w:r>
    </w:p>
    <w:p w14:paraId="6DB7B77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}</w:t>
      </w:r>
    </w:p>
    <w:p w14:paraId="1211235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UI --&gt; Route</w:t>
      </w:r>
    </w:p>
    <w:p w14:paraId="0D6CDC31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Route --&gt; Catalog</w:t>
      </w:r>
    </w:p>
    <w:p w14:paraId="5405FBA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o-- Entry : 代码清单</w:t>
      </w:r>
    </w:p>
    <w:p w14:paraId="0CB15F96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o-- Preset : 代码清单</w:t>
      </w:r>
    </w:p>
    <w:p w14:paraId="408A224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--&gt; Favorite : SQLite读写</w:t>
      </w:r>
    </w:p>
    <w:p w14:paraId="26B44B81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--&gt; Resolved : 解析结果</w:t>
      </w:r>
    </w:p>
    <w:p w14:paraId="2F69531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note bottom of Catalog</w:t>
      </w:r>
    </w:p>
    <w:p w14:paraId="1E6BA257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当前项目的内容条目和预设存在 manifest.ts；</w:t>
      </w:r>
    </w:p>
    <w:p w14:paraId="4CEB5657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SQLite 仅持久化内容收藏。</w:t>
      </w:r>
    </w:p>
    <w:p w14:paraId="1C5EBA6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end note</w:t>
      </w:r>
    </w:p>
    <w:p w14:paraId="6254BEF4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@enduml</w:t>
      </w:r>
    </w:p>
    <w:p w14:paraId="0043B11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br w:type="page"/>
      </w:r>
    </w:p>
    <w:p w14:paraId="151EA04F">
      <w:pPr>
        <w:pStyle w:val="3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/>
          <w:sz w:val="32"/>
        </w:rPr>
      </w:pPr>
      <w:r>
        <w:rPr>
          <w:rFonts w:ascii="黑体" w:eastAsia="黑体"/>
          <w:b/>
          <w:sz w:val="32"/>
        </w:rPr>
        <w:t>3 浏览并选择预设场景</w:t>
      </w:r>
    </w:p>
    <w:p w14:paraId="3045ACF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独立源码文件：03-时序图-浏览预设.puml</w:t>
      </w:r>
    </w:p>
    <w:p w14:paraId="136D401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@startuml</w:t>
      </w:r>
    </w:p>
    <w:p w14:paraId="1C9FFA94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actor "用户" as User</w:t>
      </w:r>
    </w:p>
    <w:p w14:paraId="4C6EDE1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participant "内容中心页面" as UI</w:t>
      </w:r>
    </w:p>
    <w:p w14:paraId="3F3E758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participant "前端 catalog 适配器" as Adapter</w:t>
      </w:r>
    </w:p>
    <w:p w14:paraId="7F6E03A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participant "内容路由" as Route</w:t>
      </w:r>
    </w:p>
    <w:p w14:paraId="378E41A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participant "ContentCatalog" as Catalog</w:t>
      </w:r>
    </w:p>
    <w:p w14:paraId="7D6104B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collections "presetManifest" as Presets</w:t>
      </w:r>
    </w:p>
    <w:p w14:paraId="1910077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User -&gt; UI : 打开内容中心，切换“预设”</w:t>
      </w:r>
    </w:p>
    <w:p w14:paraId="6034EB2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UI -&gt; Adapter : list("预设", ageMode)</w:t>
      </w:r>
    </w:p>
    <w:p w14:paraId="27B73A6F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Adapter -&gt; Route : GET /api/v1/content?category=预设&amp;age_mode=...</w:t>
      </w:r>
    </w:p>
    <w:p w14:paraId="28EFFEC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Route -&gt; Catalog : list("预设", userId, ageMode)</w:t>
      </w:r>
    </w:p>
    <w:p w14:paraId="76E286E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-&gt; Presets : 读取预设条目和 memberIds</w:t>
      </w:r>
    </w:p>
    <w:p w14:paraId="09ACFB15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-&gt; Catalog : 儿童模式过滤受限成员</w:t>
      </w:r>
    </w:p>
    <w:p w14:paraId="4525D63D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-&gt; Catalog : 检查成员素材可用性</w:t>
      </w:r>
    </w:p>
    <w:p w14:paraId="030E01B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--&gt; Route : 预设卡片列表</w:t>
      </w:r>
    </w:p>
    <w:p w14:paraId="1F306547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 xml:space="preserve">Route --&gt; Adapter : {data: [...]} </w:t>
      </w:r>
    </w:p>
    <w:p w14:paraId="0493EE9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Adapter --&gt; UI : 显示标题、简介和启用状态</w:t>
      </w:r>
    </w:p>
    <w:p w14:paraId="5FFA6AF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UI --&gt; User : 浏览并选择预设入口</w:t>
      </w:r>
    </w:p>
    <w:p w14:paraId="2C68FFF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note over UI,Catalog</w:t>
      </w:r>
    </w:p>
    <w:p w14:paraId="362AC30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PR01/PR02 是目录预设；当前模块1不保存场景快照。</w:t>
      </w:r>
    </w:p>
    <w:p w14:paraId="2246063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后续场景创建与编辑由成员3负责。</w:t>
      </w:r>
    </w:p>
    <w:p w14:paraId="2B02EA85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end note</w:t>
      </w:r>
    </w:p>
    <w:p w14:paraId="6A8AB37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@enduml</w:t>
      </w:r>
    </w:p>
    <w:p w14:paraId="561811F3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br w:type="page"/>
      </w:r>
    </w:p>
    <w:p w14:paraId="561BE3E6">
      <w:pPr>
        <w:pStyle w:val="3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/>
          <w:sz w:val="32"/>
        </w:rPr>
      </w:pPr>
      <w:r>
        <w:rPr>
          <w:rFonts w:ascii="黑体" w:eastAsia="黑体"/>
          <w:b/>
          <w:sz w:val="32"/>
        </w:rPr>
        <w:t>4 试听声音资源</w:t>
      </w:r>
    </w:p>
    <w:p w14:paraId="50BB0D54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独立源码文件：04-时序图-试听声音.puml</w:t>
      </w:r>
    </w:p>
    <w:p w14:paraId="422EF5DF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@startuml</w:t>
      </w:r>
    </w:p>
    <w:p w14:paraId="23FD8B76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actor "用户" as User</w:t>
      </w:r>
    </w:p>
    <w:p w14:paraId="5A4D2D75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participant "内容中心页面" as UI</w:t>
      </w:r>
    </w:p>
    <w:p w14:paraId="00CF8E0F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participant "前端 catalog 适配器" as Adapter</w:t>
      </w:r>
    </w:p>
    <w:p w14:paraId="62513297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participant "内容路由" as Route</w:t>
      </w:r>
    </w:p>
    <w:p w14:paraId="7977BB94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participant "ContentCatalog" as Catalog</w:t>
      </w:r>
    </w:p>
    <w:p w14:paraId="5221574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participant "浏览器音频引擎" as Audio</w:t>
      </w:r>
    </w:p>
    <w:p w14:paraId="4F2B66BF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User -&gt; UI : 点击声音“试听”</w:t>
      </w:r>
    </w:p>
    <w:p w14:paraId="353EAF57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UI -&gt; Adapter : resolve(contentId)</w:t>
      </w:r>
    </w:p>
    <w:p w14:paraId="733C3F1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Adapter -&gt; Route : GET /api/v1/content/:assetId/playable?age_mode=...</w:t>
      </w:r>
    </w:p>
    <w:p w14:paraId="5B1B9CC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Route -&gt; Catalog : playable(idOrAssetId, ageMode)</w:t>
      </w:r>
    </w:p>
    <w:p w14:paraId="5CC635C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-&gt; Catalog : 检查内容存在、年龄、儿童限制</w:t>
      </w:r>
    </w:p>
    <w:p w14:paraId="25DA2EE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-&gt; Catalog : 检查 enabled、audioPath、版权状态</w:t>
      </w:r>
    </w:p>
    <w:p w14:paraId="145A226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alt 可播放</w:t>
      </w:r>
    </w:p>
    <w:p w14:paraId="7B86EDA6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--&gt; Route : url, duration_sec, loop, playable=true</w:t>
      </w:r>
    </w:p>
    <w:p w14:paraId="2E6FDDF3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Route --&gt; Adapter : {data: 播放资源结果}</w:t>
      </w:r>
    </w:p>
    <w:p w14:paraId="12BF4E8C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Adapter --&gt; UI : 可用资源</w:t>
      </w:r>
    </w:p>
    <w:p w14:paraId="669D7916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UI -&gt; Audio : preview(contentId)</w:t>
      </w:r>
    </w:p>
    <w:p w14:paraId="77E1593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Audio --&gt; UI : 开始试听或播放器错误</w:t>
      </w:r>
    </w:p>
    <w:p w14:paraId="34F22A8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UI --&gt; User : 显示真实试听状态</w:t>
      </w:r>
    </w:p>
    <w:p w14:paraId="56CAC48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else 年龄受限或资源不可用</w:t>
      </w:r>
    </w:p>
    <w:p w14:paraId="4E18DD6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Catalog --&gt; Route : 403 或 playable=false、url为空</w:t>
      </w:r>
    </w:p>
    <w:p w14:paraId="6DACC547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Route --&gt; Adapter : 拒绝原因或不可用结果</w:t>
      </w:r>
    </w:p>
    <w:p w14:paraId="3ADBC992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Adapter --&gt; UI : 不启动播放器</w:t>
      </w:r>
    </w:p>
    <w:p w14:paraId="7FC2670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UI --&gt; User : 提示不可试听</w:t>
      </w:r>
    </w:p>
    <w:p w14:paraId="44C014F5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end</w:t>
      </w:r>
    </w:p>
    <w:p w14:paraId="26A17F0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hAnsi="Consolas" w:eastAsia="仿宋"/>
          <w:sz w:val="28"/>
        </w:rPr>
        <w:t>@enduml</w:t>
      </w:r>
    </w:p>
    <w:p w14:paraId="1175271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br w:type="page"/>
      </w:r>
    </w:p>
    <w:p w14:paraId="4F7867CD">
      <w:pPr>
        <w:pStyle w:val="3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ascii="黑体" w:eastAsia="黑体"/>
          <w:b/>
          <w:sz w:val="32"/>
        </w:rPr>
      </w:pPr>
      <w:r>
        <w:rPr>
          <w:rFonts w:ascii="黑体" w:eastAsia="黑体"/>
          <w:b/>
          <w:sz w:val="32"/>
        </w:rPr>
        <w:t>5 收藏与查看内容</w:t>
      </w:r>
    </w:p>
    <w:p w14:paraId="4F2141E5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独立源码文件：05-时序图-内容收藏.puml@startuml</w:t>
      </w:r>
    </w:p>
    <w:p w14:paraId="3B13C0F5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actor "用户" as User</w:t>
      </w:r>
    </w:p>
    <w:p w14:paraId="5998236C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participant "内容中心页面" as UI</w:t>
      </w:r>
    </w:p>
    <w:p w14:paraId="7ED06D9D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participant "前端 catalog 适配器" as Adapter</w:t>
      </w:r>
    </w:p>
    <w:p w14:paraId="6A50236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participant "内容路由" as Route</w:t>
      </w:r>
    </w:p>
    <w:p w14:paraId="7C870E7D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participant "ContentCatalog" as Catalog</w:t>
      </w:r>
    </w:p>
    <w:p w14:paraId="14AF4A0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database "SQLite content_favorite" as DB</w:t>
      </w:r>
    </w:p>
    <w:p w14:paraId="5B5B72B6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User -&gt; UI : 收藏声音或故事</w:t>
      </w:r>
    </w:p>
    <w:p w14:paraId="059A5B7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UI -&gt; Adapter : setFavorite(assetId, true)</w:t>
      </w:r>
    </w:p>
    <w:p w14:paraId="719E3CE5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Adapter -&gt; Route : PUT /api/v1/content/:assetId/favorite\n{favorite:true}</w:t>
      </w:r>
    </w:p>
    <w:p w14:paraId="34EF66C0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Route -&gt; Catalog : setFavorite(userId, assetId, true)</w:t>
      </w:r>
    </w:p>
    <w:p w14:paraId="1F9A80D1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Catalog -&gt; DB : INSERT OR IGNORE(user_id, content_id, created_at)</w:t>
      </w:r>
    </w:p>
    <w:p w14:paraId="67604B0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DB --&gt; Catalog : 写入结果</w:t>
      </w:r>
    </w:p>
    <w:p w14:paraId="0CEB1BF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Catalog --&gt; Route : favorite=true</w:t>
      </w:r>
    </w:p>
    <w:p w14:paraId="1D92A8FC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Route --&gt; UI : {data: 收藏结果}</w:t>
      </w:r>
    </w:p>
    <w:p w14:paraId="57755BC5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UI --&gt; User : 显示已收藏</w:t>
      </w:r>
    </w:p>
    <w:p w14:paraId="5F6A2F49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User -&gt; UI : 打开“收藏”分类</w:t>
      </w:r>
    </w:p>
    <w:p w14:paraId="04D15ED1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UI -&gt; Adapter : list("收藏", ageMode)</w:t>
      </w:r>
    </w:p>
    <w:p w14:paraId="66F0CDA3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Adapter -&gt; Route : GET /api/v1/content?category=收藏&amp;age_mode=...</w:t>
      </w:r>
    </w:p>
    <w:p w14:paraId="61AD9ADE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Route -&gt; Catalog : list("收藏", userId, ageMode)</w:t>
      </w:r>
    </w:p>
    <w:p w14:paraId="758BFB2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Catalog -&gt; DB : SELECT content_id WHERE user_id=?</w:t>
      </w:r>
    </w:p>
    <w:p w14:paraId="6AF06FC7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DB --&gt; Catalog : 当前用户收藏编号</w:t>
      </w:r>
    </w:p>
    <w:p w14:paraId="5594056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Catalog --&gt; Route : 对应声音/故事/呼吸卡片</w:t>
      </w:r>
    </w:p>
    <w:p w14:paraId="104CCAC8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Route --&gt; UI : {data: 收藏列表}</w:t>
      </w:r>
    </w:p>
    <w:p w14:paraId="47A8496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UI --&gt; User : 展示收藏内容</w:t>
      </w:r>
    </w:p>
    <w:p w14:paraId="0A8D397B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note right of Catalog</w:t>
      </w:r>
    </w:p>
    <w:p w14:paraId="2295E0CA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 xml:space="preserve">  取消收藏传 favorite=false，执行 DELETE；</w:t>
      </w:r>
    </w:p>
    <w:p w14:paraId="478B8317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 xml:space="preserve">  当前接口收藏的是内容，不是场景配置。</w:t>
      </w:r>
    </w:p>
    <w:p w14:paraId="28C6712C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end note</w:t>
      </w:r>
    </w:p>
    <w:p w14:paraId="4913202C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r>
        <w:rPr>
          <w:rFonts w:ascii="仿宋" w:eastAsia="仿宋"/>
          <w:sz w:val="28"/>
        </w:rPr>
        <w:t>@enduml</w:t>
      </w:r>
    </w:p>
    <w:p w14:paraId="401500B1">
      <w:pPr>
        <w:snapToGrid/>
        <w:spacing w:beforeAutospacing="0" w:after="0" w:afterAutospacing="0" w:line="360" w:lineRule="auto"/>
        <w:ind w:left="0" w:leftChars="0" w:right="0" w:rightChars="0" w:firstLine="482" w:firstLineChars="0"/>
        <w:jc w:val="left"/>
        <w:rPr>
          <w:rFonts w:ascii="仿宋" w:eastAsia="仿宋"/>
          <w:sz w:val="28"/>
        </w:rPr>
      </w:pPr>
      <w:bookmarkStart w:id="0" w:name="_GoBack"/>
      <w:bookmarkEnd w:id="0"/>
    </w:p>
    <w:sectPr>
      <w:pgSz w:w="12240" w:h="15840"/>
      <w:pgMar w:top="1247" w:right="1191" w:bottom="1247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B743A"/>
    <w:rsid w:val="51C925B1"/>
    <w:rsid w:val="6B56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2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36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1575</Words>
  <Characters>4608</Characters>
  <Lines>0</Lines>
  <Paragraphs>0</Paragraphs>
  <TotalTime>3</TotalTime>
  <ScaleCrop>false</ScaleCrop>
  <LinksUpToDate>false</LinksUpToDate>
  <CharactersWithSpaces>5081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陈霞</cp:lastModifiedBy>
  <dcterms:modified xsi:type="dcterms:W3CDTF">2026-10-19T02:46:46Z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878E6E3D4A4A48038414A3E0FC3E39B7_13</vt:lpwstr>
  </property>
  <property fmtid="{D5CDD505-2E9C-101B-9397-08002B2CF9AE}" pid="4" name="KSOTemplateDocerSaveRecord">
    <vt:lpwstr>eyJoZGlkIjoiYzhhM2E5MTliYzJiNzJhYTA1ZDAzNDVmMWE5YjY2OGQiLCJ1c2VySWQiOiIxNzcyODA3NDU0In0=</vt:lpwstr>
  </property>
</Properties>
</file>